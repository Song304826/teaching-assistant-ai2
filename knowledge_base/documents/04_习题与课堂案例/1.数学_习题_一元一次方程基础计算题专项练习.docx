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FDF41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数学_习题_一元一次方程基础计算题专项练习</w:t>
      </w:r>
    </w:p>
    <w:p w14:paraId="3600D2A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一元一次方程基础计算题专项练习</w:t>
      </w:r>
      <w:bookmarkEnd w:id="0"/>
    </w:p>
    <w:p w14:paraId="70AB578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一、选择题</w:t>
      </w:r>
      <w:bookmarkEnd w:id="1"/>
    </w:p>
    <w:p w14:paraId="376E32E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下列方程中是一元一次方程的是（　）</w:t>
      </w:r>
    </w:p>
    <w:p w14:paraId="16D60C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2x + 3y = 5</w:t>
      </w:r>
    </w:p>
    <w:p w14:paraId="1FDFF8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x = 1/x</w:t>
      </w:r>
    </w:p>
    <w:p w14:paraId="3086E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x² − 1 = 0</w:t>
      </w:r>
    </w:p>
    <w:p w14:paraId="6E9A11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0.2x = 1</w:t>
      </w:r>
    </w:p>
    <w:p w14:paraId="69372A7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解为 x = 1 的一元一次方程是（　）</w:t>
      </w:r>
    </w:p>
    <w:p w14:paraId="1FD26D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x + 1 = 0</w:t>
      </w:r>
    </w:p>
    <w:p w14:paraId="2B440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2x − 2 = 0</w:t>
      </w:r>
    </w:p>
    <w:p w14:paraId="627A8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x² = 1</w:t>
      </w:r>
    </w:p>
    <w:p w14:paraId="082954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x + 3 = 0</w:t>
      </w:r>
    </w:p>
    <w:p w14:paraId="13FBE57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若关于x的方程 (a−3)x + 2 = 6 是一元一次方程，则a应满足______。</w:t>
      </w:r>
    </w:p>
    <w:p w14:paraId="6112445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把方程 (1/2)x = 1 变形为 x = 2，其依据是（　）</w:t>
      </w:r>
    </w:p>
    <w:p w14:paraId="389AD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等式的性质1</w:t>
      </w:r>
    </w:p>
    <w:p w14:paraId="0846A3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等式的性质2</w:t>
      </w:r>
    </w:p>
    <w:p w14:paraId="23667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分数的基本性质</w:t>
      </w:r>
    </w:p>
    <w:p w14:paraId="08DD8B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以上都不对</w:t>
      </w:r>
    </w:p>
    <w:p w14:paraId="12AAC0C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下列等式变形错误的是（　）</w:t>
      </w:r>
    </w:p>
    <w:p w14:paraId="37310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由 m = n 得 m + 2 = n + 2</w:t>
      </w:r>
    </w:p>
    <w:p w14:paraId="12539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由 m = n 得 m − 2 = n − 2</w:t>
      </w:r>
    </w:p>
    <w:p w14:paraId="5ABC65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由 m − 3 = n − 3 得 m = n</w:t>
      </w:r>
    </w:p>
    <w:p w14:paraId="55E9FF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由 −3x = −3y 得 x = −y</w:t>
      </w:r>
    </w:p>
    <w:p w14:paraId="28D4C88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已知方程 (m−1)x^|m| − 2 = 3 是关于x的一元一次方程，则m的值是（　）</w:t>
      </w:r>
    </w:p>
    <w:p w14:paraId="32FEA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　　B. −1　　C. ±1　　D. 0或−1</w:t>
      </w:r>
    </w:p>
    <w:p w14:paraId="7E067DF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下列结论中错误的是（　）</w:t>
      </w:r>
    </w:p>
    <w:p w14:paraId="14CDF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若 a = b，则 ac − 3 = bc − 3</w:t>
      </w:r>
    </w:p>
    <w:p w14:paraId="5EB7F9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若 a = b，则 a/(c²+1) = b/(c²+1)</w:t>
      </w:r>
    </w:p>
    <w:p w14:paraId="560911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若 x = 3，则 x² = 3x</w:t>
      </w:r>
    </w:p>
    <w:p w14:paraId="009996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若 ax = bx，则 a = b</w:t>
      </w:r>
    </w:p>
    <w:p w14:paraId="61F02FB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已知关于x的方程 2x + a − 9 = 0 的解是 x = 2，则a的值为（　）</w:t>
      </w:r>
    </w:p>
    <w:p w14:paraId="751E4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2　　B. 3　　C. 4　　D. 5</w:t>
      </w:r>
    </w:p>
    <w:p w14:paraId="09C4F8C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二、填空题</w:t>
      </w:r>
      <w:bookmarkEnd w:id="2"/>
    </w:p>
    <w:p w14:paraId="0520AD2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等式 −3x = 15，将等式两边同除以______，得 x = −5，根据是_______________。</w:t>
      </w:r>
    </w:p>
    <w:p w14:paraId="2548086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等式 −3x + 3 = 2 − 2x，将等式两边同减2和加______得______，根据是_______________。</w:t>
      </w:r>
    </w:p>
    <w:p w14:paraId="0E60F28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 x = 2a + 1，2a + 1 = y，则x与y的大小关系是______，其根据是_______________。</w:t>
      </w:r>
    </w:p>
    <w:p w14:paraId="2DC51C4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用适当的数或式子填空，使所得结果仍是等式：</w:t>
      </w:r>
    </w:p>
    <w:p w14:paraId="550EA8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若 m + 6 = 8，则 m = 8 − ____；</w:t>
      </w:r>
    </w:p>
    <w:p w14:paraId="0549BA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若 3x = 2x + 3，则 3x − ______ = 3；</w:t>
      </w:r>
    </w:p>
    <w:p w14:paraId="57EA92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若 −(1/4)y = 2，则 y = _______。</w:t>
      </w:r>
    </w:p>
    <w:p w14:paraId="4F412C9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 (|m|−1)x² − (m−1)x + 7 = 0 是一元一次方程，则m的值是______。</w:t>
      </w:r>
    </w:p>
    <w:p w14:paraId="10BD32E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将等式 3a − 2b = 2a − 2b 变形：因为 3a − 2b = 2a − 2b，所以 3a = 2a（第一步），所以 3 = 2（第二步）。第一步的根据是_______________，第二步出错的原因是_______________________________。</w:t>
      </w:r>
    </w:p>
    <w:p w14:paraId="0EADDD8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在等式 5×□ + 6 − 2×□ = 15 的两个"□"内填入同一个数，使等式成立，这个数是____。</w:t>
      </w:r>
    </w:p>
    <w:p w14:paraId="2571AAF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三、解答题</w:t>
      </w:r>
      <w:bookmarkEnd w:id="3"/>
    </w:p>
    <w:p w14:paraId="228E8AE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利用等式的性质解下列方程，并检验：</w:t>
      </w:r>
    </w:p>
    <w:p w14:paraId="3A1269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2.3x − 2 = 2.6</w:t>
      </w:r>
    </w:p>
    <w:p w14:paraId="233EA9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14 = 6 − 4x</w:t>
      </w:r>
    </w:p>
    <w:p w14:paraId="18DE551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说出下列等式变形的根据：</w:t>
      </w:r>
    </w:p>
    <w:p w14:paraId="137BDD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由 4x − 3 = 0，得 x = 3/4；</w:t>
      </w:r>
    </w:p>
    <w:p w14:paraId="257542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由 (4/3) − y/2 = 0，得 4 = (3/2)y；</w:t>
      </w:r>
    </w:p>
    <w:p w14:paraId="53D00C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由 (1/2)m − 2 = m，得 m = −4。</w:t>
      </w:r>
    </w:p>
    <w:p w14:paraId="7D2ADF7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利用等式的性质解方程，并检验：</w:t>
      </w:r>
    </w:p>
    <w:p w14:paraId="1F2EA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−2x + 4 = 2</w:t>
      </w:r>
    </w:p>
    <w:p w14:paraId="01FF5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5x + 2 = 2x + 5</w:t>
      </w:r>
    </w:p>
    <w:p w14:paraId="53BB581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已知关于x的方程 3a − x = x/2 + 3 的解为 x = 2，求代数式 a² − 2a + 1 的值。</w:t>
      </w:r>
    </w:p>
    <w:p w14:paraId="4C0C8AD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苏州某旅行社组织甲、乙两旅游团分别到西安、北京旅游。已知两个旅游团共有55人，甲旅游团的人数比乙旅游团人数的2倍少5人。问甲、乙两旅游团各有多少人？</w:t>
      </w:r>
    </w:p>
    <w:p w14:paraId="1C56E59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ACA26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参考答案</w:t>
      </w:r>
      <w:bookmarkEnd w:id="4"/>
    </w:p>
    <w:p w14:paraId="63F4621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　2. B　3. a ≠ 3　4. B　5. D</w:t>
      </w:r>
    </w:p>
    <w:p w14:paraId="232D407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−3；等式两边同除以同一个不为0的数，等式仍成立</w:t>
      </w:r>
    </w:p>
    <w:p w14:paraId="0A42D8B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2x；−x + 3 = 2；等式两边同时加（减）同一个数，等式仍成立</w:t>
      </w:r>
    </w:p>
    <w:p w14:paraId="0C492BA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 = y；等量代换（等式的传递性）</w:t>
      </w:r>
    </w:p>
    <w:p w14:paraId="383CF10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6　(2) 2x　(3) −8</w:t>
      </w:r>
    </w:p>
    <w:p w14:paraId="19282D6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　12. D　13. C</w:t>
      </w:r>
    </w:p>
    <w:p w14:paraId="4D0EDC3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−1</w:t>
      </w:r>
    </w:p>
    <w:p w14:paraId="246D6CB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等式性质1（两边同时加2b）；两边同除以a，而a可能为0</w:t>
      </w:r>
    </w:p>
    <w:p w14:paraId="659F7C1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</w:t>
      </w:r>
    </w:p>
    <w:p w14:paraId="4DEF5D0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x = 2　(2) x = −2</w:t>
      </w:r>
    </w:p>
    <w:p w14:paraId="754A705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x = 1　(2) x = 1</w:t>
      </w:r>
    </w:p>
    <w:p w14:paraId="5DB9EBD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</w:t>
      </w:r>
    </w:p>
    <w:p w14:paraId="2651A2E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甲旅游团35人，乙旅游团20人</w:t>
      </w:r>
    </w:p>
    <w:p w14:paraId="4A3DCEDA">
      <w:pPr>
        <w:spacing w:before="120" w:after="120" w:line="288" w:lineRule="auto"/>
        <w:ind w:left="0"/>
        <w:jc w:val="left"/>
      </w:pP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5353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3C0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58765686"/>
    <w:multiLevelType w:val="singleLevel"/>
    <w:tmpl w:val="58765686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2">
    <w:nsid w:val="7DEC2089"/>
    <w:multiLevelType w:val="singleLevel"/>
    <w:tmpl w:val="7DEC2089"/>
    <w:lvl w:ilvl="0" w:tentative="0">
      <w:start w:val="13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6459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257</Words>
  <Characters>303</Characters>
  <TotalTime>0</TotalTime>
  <ScaleCrop>false</ScaleCrop>
  <LinksUpToDate>false</LinksUpToDate>
  <CharactersWithSpaces>406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2026-09-12T02:44:00Z</dcterms:created>
  <dc:creator>Apache POI</dc:creator>
  <cp:lastModifiedBy>尘</cp:lastModifiedBy>
  <dcterms:modified xsi:type="dcterms:W3CDTF">2026-09-12T02:45:08Z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{"Label":"1","ContentProducer":"001191110102MACQD9K64010000","ProduceID":"7684474143325196606","ReservedCode1":"","ContentPropagator":"","PropagateID":"","ReservedCode2":""}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69090C0E15DB4796959CB490C696D08D_13</vt:lpwstr>
  </property>
</Properties>
</file>