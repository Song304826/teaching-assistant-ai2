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773CD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一元一次方程跨学科素材汇编</w:t>
      </w:r>
    </w:p>
    <w:p w14:paraId="355C32A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B1C0270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一、与物理结合</w:t>
      </w:r>
      <w:bookmarkEnd w:id="0"/>
    </w:p>
    <w:p w14:paraId="1FA06F37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天平实验：等式性质</w:t>
      </w:r>
      <w:bookmarkEnd w:id="1"/>
    </w:p>
    <w:p w14:paraId="38F929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物理背景</w:t>
      </w:r>
      <w:r>
        <w:rPr>
          <w:rFonts w:ascii="Arial" w:hAnsi="Arial" w:eastAsia="等线" w:cs="Arial"/>
          <w:sz w:val="22"/>
        </w:rPr>
        <w:t>：天平是等臂杠杆，左右两盘物体质量相等时横梁水平平衡。这是初中物理最基本的实验仪器。</w:t>
      </w:r>
    </w:p>
    <w:p w14:paraId="7EC211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教学引入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教师在讲台上放一架天平，左边放一个未知质量的木块和一个10g砝码，右边放一个50g砝码，天平刚好平衡。</w:t>
      </w:r>
    </w:p>
    <w:p w14:paraId="08527E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问题1</w:t>
      </w:r>
      <w:r>
        <w:rPr>
          <w:rFonts w:ascii="Arial" w:hAnsi="Arial" w:eastAsia="等线" w:cs="Arial"/>
          <w:sz w:val="22"/>
        </w:rPr>
        <w:t>：木块质量是多少？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55AB1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C2D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设木块质量为x克。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x + 10 = 50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解得 x = 40</w:t>
            </w:r>
          </w:p>
        </w:tc>
      </w:tr>
    </w:tbl>
    <w:p w14:paraId="68C121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问题2</w:t>
      </w:r>
      <w:r>
        <w:rPr>
          <w:rFonts w:ascii="Arial" w:hAnsi="Arial" w:eastAsia="等线" w:cs="Arial"/>
          <w:sz w:val="22"/>
        </w:rPr>
        <w:t>：如果两边各拿掉一个10g砝码，天平还平衡吗？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B4AC1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6DF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左边：x，右边：40，仍平衡。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这就是等式性质1：等式两边同时减去同一个数，结果仍相等。</w:t>
            </w:r>
          </w:p>
        </w:tc>
      </w:tr>
    </w:tbl>
    <w:p w14:paraId="647641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问题3</w:t>
      </w:r>
      <w:r>
        <w:rPr>
          <w:rFonts w:ascii="Arial" w:hAnsi="Arial" w:eastAsia="等线" w:cs="Arial"/>
          <w:sz w:val="22"/>
        </w:rPr>
        <w:t>：如果两边同时各加两个20g砝码，天平呢？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93EBD6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1D8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仍平衡。对应等式两边同时加同一个数。</w:t>
            </w:r>
          </w:p>
        </w:tc>
      </w:tr>
    </w:tbl>
    <w:p w14:paraId="6548F8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课堂活动</w:t>
      </w:r>
      <w:r>
        <w:rPr>
          <w:rFonts w:ascii="Arial" w:hAnsi="Arial" w:eastAsia="等线" w:cs="Arial"/>
          <w:sz w:val="22"/>
        </w:rPr>
        <w:t>：让学生轮流上台操作天平，每做一步用数学语言写出等式变化。</w:t>
      </w:r>
    </w:p>
    <w:p w14:paraId="1A0564C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FD7675C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杠杆平衡</w:t>
      </w:r>
      <w:bookmarkEnd w:id="2"/>
    </w:p>
    <w:p w14:paraId="6D687A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物理背景</w:t>
      </w:r>
      <w:r>
        <w:rPr>
          <w:rFonts w:ascii="Arial" w:hAnsi="Arial" w:eastAsia="等线" w:cs="Arial"/>
          <w:sz w:val="22"/>
        </w:rPr>
        <w:t>：杠杆平衡条件：动力 × 动力臂 = 阻力 × 阻力臂。这是阿基米德发现的，他说过"给我一个支点，我就能撬动地球"。</w:t>
      </w:r>
    </w:p>
    <w:p w14:paraId="59805C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例题1</w:t>
      </w:r>
      <w:r>
        <w:rPr>
          <w:rFonts w:ascii="Arial" w:hAnsi="Arial" w:eastAsia="等线" w:cs="Arial"/>
          <w:sz w:val="22"/>
        </w:rPr>
        <w:t>：小明重300N，坐在离支点2米的位置。爸爸重600N，应该坐在离支点多远才能平衡？</w:t>
      </w:r>
    </w:p>
    <w:p w14:paraId="661C8F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分析</w:t>
      </w:r>
      <w:r>
        <w:rPr>
          <w:rFonts w:ascii="Arial" w:hAnsi="Arial" w:eastAsia="等线" w:cs="Arial"/>
          <w:sz w:val="22"/>
        </w:rPr>
        <w:t>：小明的力 × 力臂 = 爸爸的力 × 力臂</w:t>
      </w:r>
    </w:p>
    <w:p w14:paraId="4741AE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</w:t>
      </w:r>
      <w:r>
        <w:rPr>
          <w:rFonts w:ascii="Arial" w:hAnsi="Arial" w:eastAsia="等线" w:cs="Arial"/>
          <w:sz w:val="22"/>
        </w:rPr>
        <w:t>：设爸爸坐在离支点x米处。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600x = 300 × 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600x = 600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1</w:t>
      </w:r>
    </w:p>
    <w:p w14:paraId="7EEFF1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</w:t>
      </w:r>
      <w:r>
        <w:rPr>
          <w:rFonts w:ascii="Arial" w:hAnsi="Arial" w:eastAsia="等线" w:cs="Arial"/>
          <w:sz w:val="22"/>
        </w:rPr>
        <w:t>：爸爸应坐在离支点1米处。</w:t>
      </w:r>
    </w:p>
    <w:p w14:paraId="3CB956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例题2</w:t>
      </w:r>
      <w:r>
        <w:rPr>
          <w:rFonts w:ascii="Arial" w:hAnsi="Arial" w:eastAsia="等线" w:cs="Arial"/>
          <w:sz w:val="22"/>
        </w:rPr>
        <w:t>：用撬棍撬石头，石头重1200N，阻力臂0.2米，动力臂1.5米，需要多大的力？</w:t>
      </w:r>
    </w:p>
    <w:p w14:paraId="5D8866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</w:t>
      </w:r>
      <w:r>
        <w:rPr>
          <w:rFonts w:ascii="Arial" w:hAnsi="Arial" w:eastAsia="等线" w:cs="Arial"/>
          <w:sz w:val="22"/>
        </w:rPr>
        <w:t>：设需要F牛。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1.5F = 1200 × 0.2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1.5F = 240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F = 160</w:t>
      </w:r>
    </w:p>
    <w:p w14:paraId="3510CD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</w:t>
      </w:r>
      <w:r>
        <w:rPr>
          <w:rFonts w:ascii="Arial" w:hAnsi="Arial" w:eastAsia="等线" w:cs="Arial"/>
          <w:sz w:val="22"/>
        </w:rPr>
        <w:t>：需要160牛的力。</w:t>
      </w:r>
    </w:p>
    <w:p w14:paraId="1E780E9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C85121D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 匀速直线运动</w:t>
      </w:r>
      <w:bookmarkEnd w:id="3"/>
    </w:p>
    <w:p w14:paraId="24F508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物理背景</w:t>
      </w:r>
      <w:r>
        <w:rPr>
          <w:rFonts w:ascii="Arial" w:hAnsi="Arial" w:eastAsia="等线" w:cs="Arial"/>
          <w:sz w:val="22"/>
        </w:rPr>
        <w:t>：物体沿直线运动，速度不变，路程 = 速度 × 时间。</w:t>
      </w:r>
    </w:p>
    <w:p w14:paraId="2D887A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例题1</w:t>
      </w:r>
      <w:r>
        <w:rPr>
          <w:rFonts w:ascii="Arial" w:hAnsi="Arial" w:eastAsia="等线" w:cs="Arial"/>
          <w:sz w:val="22"/>
        </w:rPr>
        <w:t>：一辆汽车以72km/h的速度匀速行驶，从甲地到乙地用了2.5小时，甲乙两地相距多远？</w:t>
      </w:r>
    </w:p>
    <w:p w14:paraId="3EA98C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</w:t>
      </w:r>
      <w:r>
        <w:rPr>
          <w:rFonts w:ascii="Arial" w:hAnsi="Arial" w:eastAsia="等线" w:cs="Arial"/>
          <w:sz w:val="22"/>
        </w:rPr>
        <w:t>：s = vt = 72 × 2.5 = 180 km</w:t>
      </w:r>
    </w:p>
    <w:p w14:paraId="3054E3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例题2</w:t>
      </w:r>
      <w:r>
        <w:rPr>
          <w:rFonts w:ascii="Arial" w:hAnsi="Arial" w:eastAsia="等线" w:cs="Arial"/>
          <w:sz w:val="22"/>
        </w:rPr>
        <w:t>：小明步行速度是1.2m/s，他家到学校900米，需要走几分钟？</w:t>
      </w:r>
    </w:p>
    <w:p w14:paraId="0A961A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</w:t>
      </w:r>
      <w:r>
        <w:rPr>
          <w:rFonts w:ascii="Arial" w:hAnsi="Arial" w:eastAsia="等线" w:cs="Arial"/>
          <w:sz w:val="22"/>
        </w:rPr>
        <w:t>：设需要t秒。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1.2t = 900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t = 750秒 = 12.5分钟</w:t>
      </w:r>
    </w:p>
    <w:p w14:paraId="1EE10F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</w:t>
      </w:r>
      <w:r>
        <w:rPr>
          <w:rFonts w:ascii="Arial" w:hAnsi="Arial" w:eastAsia="等线" w:cs="Arial"/>
          <w:sz w:val="22"/>
        </w:rPr>
        <w:t>：需要走12.5分钟。</w:t>
      </w:r>
    </w:p>
    <w:p w14:paraId="36EC809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547B8FE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 温度计换算</w:t>
      </w:r>
      <w:bookmarkEnd w:id="4"/>
    </w:p>
    <w:p w14:paraId="65AA65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物理背景</w:t>
      </w:r>
      <w:r>
        <w:rPr>
          <w:rFonts w:ascii="Arial" w:hAnsi="Arial" w:eastAsia="等线" w:cs="Arial"/>
          <w:sz w:val="22"/>
        </w:rPr>
        <w:t>：摄氏温标(C)和华氏温标(F)的换算关系：F = 1.8C + 32。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水的冰点：0°C = 32°F；水的沸点：100°C = 212°F。</w:t>
      </w:r>
    </w:p>
    <w:p w14:paraId="36273D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例题1</w:t>
      </w:r>
      <w:r>
        <w:rPr>
          <w:rFonts w:ascii="Arial" w:hAnsi="Arial" w:eastAsia="等线" w:cs="Arial"/>
          <w:sz w:val="22"/>
        </w:rPr>
        <w:t>：今天气温25°C，相当于多少华氏度？</w:t>
      </w:r>
    </w:p>
    <w:p w14:paraId="21196F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</w:t>
      </w:r>
      <w:r>
        <w:rPr>
          <w:rFonts w:ascii="Arial" w:hAnsi="Arial" w:eastAsia="等线" w:cs="Arial"/>
          <w:sz w:val="22"/>
        </w:rPr>
        <w:t>：F = 1.8 × 25 + 32 = 45 + 32 = 77°F</w:t>
      </w:r>
    </w:p>
    <w:p w14:paraId="3DB5D9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例题2</w:t>
      </w:r>
      <w:r>
        <w:rPr>
          <w:rFonts w:ascii="Arial" w:hAnsi="Arial" w:eastAsia="等线" w:cs="Arial"/>
          <w:sz w:val="22"/>
        </w:rPr>
        <w:t>：什么时候摄氏温度和华氏温度数值相等？</w:t>
      </w:r>
    </w:p>
    <w:p w14:paraId="3097C0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</w:t>
      </w:r>
      <w:r>
        <w:rPr>
          <w:rFonts w:ascii="Arial" w:hAnsi="Arial" w:eastAsia="等线" w:cs="Arial"/>
          <w:sz w:val="22"/>
        </w:rPr>
        <w:t>：令 C = F，则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 = 1.8C + 32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 - 1.8C = 32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-0.8C = 32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 = -40</w:t>
      </w:r>
    </w:p>
    <w:p w14:paraId="535262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</w:t>
      </w:r>
      <w:r>
        <w:rPr>
          <w:rFonts w:ascii="Arial" w:hAnsi="Arial" w:eastAsia="等线" w:cs="Arial"/>
          <w:sz w:val="22"/>
        </w:rPr>
        <w:t>：-40°C = -40°F。这是一个著名的巧合。</w:t>
      </w:r>
    </w:p>
    <w:p w14:paraId="2A41145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DF7BDE3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二、与历史/语文结合</w:t>
      </w:r>
      <w:bookmarkEnd w:id="5"/>
    </w:p>
    <w:p w14:paraId="24DBDA9E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1. 《九章算术》方程章</w:t>
      </w:r>
      <w:bookmarkEnd w:id="6"/>
    </w:p>
    <w:p w14:paraId="29E37A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历史背景</w:t>
      </w:r>
      <w:r>
        <w:rPr>
          <w:rFonts w:ascii="Arial" w:hAnsi="Arial" w:eastAsia="等线" w:cs="Arial"/>
          <w:sz w:val="22"/>
        </w:rPr>
        <w:t>：《九章算术》成书于公元1世纪左右，是中国古代最重要的数学著作之一。第八章"方程"专门讲一次方程组，比欧洲早1500年。</w:t>
      </w:r>
    </w:p>
    <w:p w14:paraId="04881D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古文原题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123EE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42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今有上禾三秉，中禾二秉，下禾一秉，实三十九斗；上禾二秉，中禾三秉，下禾一秉，实三十四斗；上禾一秉，中禾二秉，下禾三秉，实二十六斗。问上、中、下禾实一秉各几何？</w:t>
            </w:r>
          </w:p>
        </w:tc>
      </w:tr>
    </w:tbl>
    <w:p w14:paraId="3461B3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白话文翻译</w:t>
      </w:r>
      <w:r>
        <w:rPr>
          <w:rFonts w:ascii="Arial" w:hAnsi="Arial" w:eastAsia="等线" w:cs="Arial"/>
          <w:sz w:val="22"/>
        </w:rPr>
        <w:t>：</w:t>
      </w:r>
    </w:p>
    <w:p w14:paraId="3B9AACE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上等稻3束 + 中等稻2束 + 下等稻1束 = 39斗</w:t>
      </w:r>
    </w:p>
    <w:p w14:paraId="4A4701A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上等稻2束 + 中等稻3束 + 下等稻1束 = 34斗</w:t>
      </w:r>
    </w:p>
    <w:p w14:paraId="48C28B4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上等稻1束 + 中等稻2束 + 下等稻3束 = 26斗</w:t>
      </w:r>
    </w:p>
    <w:p w14:paraId="1C028F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简化为一元一次</w:t>
      </w:r>
      <w:r>
        <w:rPr>
          <w:rFonts w:ascii="Arial" w:hAnsi="Arial" w:eastAsia="等线" w:cs="Arial"/>
          <w:sz w:val="22"/>
        </w:rPr>
        <w:t>：假设每束上禾打9斗，代入验证...（详细解答略，此处体现数学史价值即可）。</w:t>
      </w:r>
    </w:p>
    <w:p w14:paraId="067AB8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教学价值</w:t>
      </w:r>
      <w:r>
        <w:rPr>
          <w:rFonts w:ascii="Arial" w:hAnsi="Arial" w:eastAsia="等线" w:cs="Arial"/>
          <w:sz w:val="22"/>
        </w:rPr>
        <w:t>：让学生知道，两千年前中国人就会解复杂的方程问题，增强文化自信。</w:t>
      </w:r>
    </w:p>
    <w:p w14:paraId="07A9AB4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7784580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 丢番图墓志铭</w:t>
      </w:r>
      <w:bookmarkEnd w:id="7"/>
    </w:p>
    <w:p w14:paraId="12DCA5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文学背景</w:t>
      </w:r>
      <w:r>
        <w:rPr>
          <w:rFonts w:ascii="Arial" w:hAnsi="Arial" w:eastAsia="等线" w:cs="Arial"/>
          <w:sz w:val="22"/>
        </w:rPr>
        <w:t>：丢番图是古希腊数学家，被称为"代数学之父"。他的墓志铭是一首诗，用数学语言描述了他的一生。</w:t>
      </w:r>
    </w:p>
    <w:p w14:paraId="0EB052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墓志铭原文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522D5F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D45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过路的人！这里埋葬着丢番图。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他生命的六分之一是幸福的童年；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再活了他生命的十二分之一，颊上长出了细细的胡须；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又过了生命的七分之一，他才结婚；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再过了五年，他感到很幸福，得了一个儿子；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可是这孩子光辉灿烂的生命，只有他父亲的一半；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儿子死后，他在深深的悲痛中活了四年，也结束了尘世的生涯。</w:t>
            </w:r>
          </w:p>
        </w:tc>
      </w:tr>
    </w:tbl>
    <w:p w14:paraId="345E33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列方程</w:t>
      </w:r>
      <w:r>
        <w:rPr>
          <w:rFonts w:ascii="Arial" w:hAnsi="Arial" w:eastAsia="等线" w:cs="Arial"/>
          <w:sz w:val="22"/>
        </w:rPr>
        <w:t>：设丢番图活了x岁。</w:t>
      </w:r>
    </w:p>
    <w:p w14:paraId="0AF225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x/6 + x/12 + x/7 + 5 + x/2 + 4 = x</w:t>
      </w:r>
    </w:p>
    <w:p w14:paraId="775A89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解方程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通分，分母最小公倍数84：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14x/84 + 7x/84 + 12x/84 + 42x/84 + 9 = x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75x/84 + 9 = x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9 = x - 75x/84 = 9x/84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84</w:t>
      </w:r>
    </w:p>
    <w:p w14:paraId="53EFE7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</w:t>
      </w:r>
      <w:r>
        <w:rPr>
          <w:rFonts w:ascii="Arial" w:hAnsi="Arial" w:eastAsia="等线" w:cs="Arial"/>
          <w:sz w:val="22"/>
        </w:rPr>
        <w:t>：丢番图活了84岁。</w:t>
      </w:r>
    </w:p>
    <w:p w14:paraId="6A6C1C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验算</w:t>
      </w:r>
      <w:r>
        <w:rPr>
          <w:rFonts w:ascii="Arial" w:hAnsi="Arial" w:eastAsia="等线" w:cs="Arial"/>
          <w:sz w:val="22"/>
        </w:rPr>
        <w:t>：</w:t>
      </w:r>
    </w:p>
    <w:p w14:paraId="7FED9AE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童年：84/6 = 14岁</w:t>
      </w:r>
    </w:p>
    <w:p w14:paraId="1D4B930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长胡须：84/12 = 7年，到21岁</w:t>
      </w:r>
    </w:p>
    <w:p w14:paraId="16D19DD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结婚：84/7 = 12年，到33岁</w:t>
      </w:r>
    </w:p>
    <w:p w14:paraId="4C25293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生子：33+5 = 38岁</w:t>
      </w:r>
    </w:p>
    <w:p w14:paraId="57626A9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儿子活了：84/2 = 42年，到丢番图80岁时儿子去世</w:t>
      </w:r>
    </w:p>
    <w:p w14:paraId="073043F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悲痛4年，84岁去世。完全吻合。</w:t>
      </w:r>
    </w:p>
    <w:p w14:paraId="1372249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6D22F03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 古诗中的方程</w:t>
      </w:r>
      <w:bookmarkEnd w:id="8"/>
    </w:p>
    <w:p w14:paraId="561335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古诗原文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FFB782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1FB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巍巍古寺在山林，不知寺内几多僧。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三百六十四只碗，看看用尽不差争。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三人共食一碗饭，四人共吃一碗羹。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请问先生明算者，算来寺内几多僧。</w:t>
            </w:r>
          </w:p>
        </w:tc>
      </w:tr>
    </w:tbl>
    <w:p w14:paraId="0091E7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分析</w:t>
      </w:r>
      <w:r>
        <w:rPr>
          <w:rFonts w:ascii="Arial" w:hAnsi="Arial" w:eastAsia="等线" w:cs="Arial"/>
          <w:sz w:val="22"/>
        </w:rPr>
        <w:t>：</w:t>
      </w:r>
    </w:p>
    <w:p w14:paraId="1A74AB7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3个和尚合用1个饭碗，饭碗数 = x/3</w:t>
      </w:r>
    </w:p>
    <w:p w14:paraId="5CAFD20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4个和尚合用1个汤碗，汤碗数 = x/4</w:t>
      </w:r>
    </w:p>
    <w:p w14:paraId="3E5CD94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总碗数 = 364</w:t>
      </w:r>
    </w:p>
    <w:p w14:paraId="352C92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</w:t>
      </w:r>
      <w:r>
        <w:rPr>
          <w:rFonts w:ascii="Arial" w:hAnsi="Arial" w:eastAsia="等线" w:cs="Arial"/>
          <w:sz w:val="22"/>
        </w:rPr>
        <w:t>：设寺内有x个和尚。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x/3 + x/4 = 364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(4x + 3x)/12 = 364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7x/12 = 364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7x = 4368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624</w:t>
      </w:r>
    </w:p>
    <w:p w14:paraId="3EA1BF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</w:t>
      </w:r>
      <w:r>
        <w:rPr>
          <w:rFonts w:ascii="Arial" w:hAnsi="Arial" w:eastAsia="等线" w:cs="Arial"/>
          <w:sz w:val="22"/>
        </w:rPr>
        <w:t>：寺内有624个和尚。</w:t>
      </w:r>
    </w:p>
    <w:p w14:paraId="1FF289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饭碗数</w:t>
      </w:r>
      <w:r>
        <w:rPr>
          <w:rFonts w:ascii="Arial" w:hAnsi="Arial" w:eastAsia="等线" w:cs="Arial"/>
          <w:sz w:val="22"/>
        </w:rPr>
        <w:t>：624/3 = 208个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汤碗数</w:t>
      </w:r>
      <w:r>
        <w:rPr>
          <w:rFonts w:ascii="Arial" w:hAnsi="Arial" w:eastAsia="等线" w:cs="Arial"/>
          <w:sz w:val="22"/>
        </w:rPr>
        <w:t>：624/4 = 156个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验证</w:t>
      </w:r>
      <w:r>
        <w:rPr>
          <w:rFonts w:ascii="Arial" w:hAnsi="Arial" w:eastAsia="等线" w:cs="Arial"/>
          <w:sz w:val="22"/>
        </w:rPr>
        <w:t>：208 + 156 = 364，正好。</w:t>
      </w:r>
    </w:p>
    <w:p w14:paraId="5CCB054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402794F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三、与生物结合</w:t>
      </w:r>
      <w:bookmarkEnd w:id="9"/>
    </w:p>
    <w:p w14:paraId="26EA204B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1. 细胞分裂</w:t>
      </w:r>
      <w:bookmarkEnd w:id="10"/>
    </w:p>
    <w:p w14:paraId="4F22F6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生物背景</w:t>
      </w:r>
      <w:r>
        <w:rPr>
          <w:rFonts w:ascii="Arial" w:hAnsi="Arial" w:eastAsia="等线" w:cs="Arial"/>
          <w:sz w:val="22"/>
        </w:rPr>
        <w:t>：细菌通过二分裂繁殖，每30分钟分裂一次，1个变2个。</w:t>
      </w:r>
    </w:p>
    <w:p w14:paraId="7A7350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</w:t>
      </w:r>
      <w:r>
        <w:rPr>
          <w:rFonts w:ascii="Arial" w:hAnsi="Arial" w:eastAsia="等线" w:cs="Arial"/>
          <w:sz w:val="22"/>
        </w:rPr>
        <w:t>：培养基里有1个大肠杆菌，理想条件下多少小时后变成256个？</w:t>
      </w:r>
    </w:p>
    <w:p w14:paraId="0ECC71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分析</w:t>
      </w:r>
      <w:r>
        <w:rPr>
          <w:rFonts w:ascii="Arial" w:hAnsi="Arial" w:eastAsia="等线" w:cs="Arial"/>
          <w:sz w:val="22"/>
        </w:rPr>
        <w:t>：每次分裂数量翻倍：1→2→4→8→16→32→64→128→256，共分裂8次。</w:t>
      </w:r>
    </w:p>
    <w:p w14:paraId="67078F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</w:t>
      </w:r>
      <w:r>
        <w:rPr>
          <w:rFonts w:ascii="Arial" w:hAnsi="Arial" w:eastAsia="等线" w:cs="Arial"/>
          <w:sz w:val="22"/>
        </w:rPr>
        <w:t>：设分裂了n次。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2ⁿ = 256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n = 8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每次30分钟，共 8 × 0.5 = 4小时</w:t>
      </w:r>
    </w:p>
    <w:p w14:paraId="1905FB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</w:t>
      </w:r>
      <w:r>
        <w:rPr>
          <w:rFonts w:ascii="Arial" w:hAnsi="Arial" w:eastAsia="等线" w:cs="Arial"/>
          <w:sz w:val="22"/>
        </w:rPr>
        <w:t>：4小时后变成256个。</w:t>
      </w:r>
    </w:p>
    <w:p w14:paraId="38D3EC3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0D6F728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 植物生长观察</w:t>
      </w:r>
      <w:bookmarkEnd w:id="11"/>
    </w:p>
    <w:p w14:paraId="4695F7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生物背景</w:t>
      </w:r>
      <w:r>
        <w:rPr>
          <w:rFonts w:ascii="Arial" w:hAnsi="Arial" w:eastAsia="等线" w:cs="Arial"/>
          <w:sz w:val="22"/>
        </w:rPr>
        <w:t>：一株向日葵幼苗，移栽时高15cm，之后每周大约长高4cm。</w:t>
      </w:r>
    </w:p>
    <w:p w14:paraId="3D5B53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例题1</w:t>
      </w:r>
      <w:r>
        <w:rPr>
          <w:rFonts w:ascii="Arial" w:hAnsi="Arial" w:eastAsia="等线" w:cs="Arial"/>
          <w:sz w:val="22"/>
        </w:rPr>
        <w:t>：多少周后长到55cm？</w:t>
      </w:r>
    </w:p>
    <w:p w14:paraId="2EC06B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</w:t>
      </w:r>
      <w:r>
        <w:rPr>
          <w:rFonts w:ascii="Arial" w:hAnsi="Arial" w:eastAsia="等线" w:cs="Arial"/>
          <w:sz w:val="22"/>
        </w:rPr>
        <w:t>：设x周后高55cm。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15 + 4x = 55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4x = 40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10</w:t>
      </w:r>
    </w:p>
    <w:p w14:paraId="2894CA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</w:t>
      </w:r>
      <w:r>
        <w:rPr>
          <w:rFonts w:ascii="Arial" w:hAnsi="Arial" w:eastAsia="等线" w:cs="Arial"/>
          <w:sz w:val="22"/>
        </w:rPr>
        <w:t>：10周后长到55cm。</w:t>
      </w:r>
    </w:p>
    <w:p w14:paraId="495D9C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例题2</w:t>
      </w:r>
      <w:r>
        <w:rPr>
          <w:rFonts w:ascii="Arial" w:hAnsi="Arial" w:eastAsia="等线" w:cs="Arial"/>
          <w:sz w:val="22"/>
        </w:rPr>
        <w:t>：学生连续记录了4周的高度：15cm、19cm、23cm、27cm。按这个速度，第10周时高度是多少？</w:t>
      </w:r>
    </w:p>
    <w:p w14:paraId="77CE34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</w:t>
      </w:r>
      <w:r>
        <w:rPr>
          <w:rFonts w:ascii="Arial" w:hAnsi="Arial" w:eastAsia="等线" w:cs="Arial"/>
          <w:sz w:val="22"/>
        </w:rPr>
        <w:t>：每周长4cm，第10周：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15 + 4 × 10 = 55cm</w:t>
      </w:r>
    </w:p>
    <w:p w14:paraId="4A9A3D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课堂活动</w:t>
      </w:r>
      <w:r>
        <w:rPr>
          <w:rFonts w:ascii="Arial" w:hAnsi="Arial" w:eastAsia="等线" w:cs="Arial"/>
          <w:sz w:val="22"/>
        </w:rPr>
        <w:t>：让学生自己种绿豆，每周量高度，记录数据，用方程预测第4周高度。</w:t>
      </w:r>
    </w:p>
    <w:p w14:paraId="1BDD251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87E95E9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 心率与运动</w:t>
      </w:r>
      <w:bookmarkEnd w:id="12"/>
    </w:p>
    <w:p w14:paraId="604FDE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生物背景</w:t>
      </w:r>
      <w:r>
        <w:rPr>
          <w:rFonts w:ascii="Arial" w:hAnsi="Arial" w:eastAsia="等线" w:cs="Arial"/>
          <w:sz w:val="22"/>
        </w:rPr>
        <w:t>：安静时心率约75次/分，运动时心率上升。安全运动心率上限约为（220-年龄）×80%。</w:t>
      </w:r>
    </w:p>
    <w:p w14:paraId="396A70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</w:t>
      </w:r>
      <w:r>
        <w:rPr>
          <w:rFonts w:ascii="Arial" w:hAnsi="Arial" w:eastAsia="等线" w:cs="Arial"/>
          <w:sz w:val="22"/>
        </w:rPr>
        <w:t>：小明今年13岁，他运动时的安全心率上限是多少？</w:t>
      </w:r>
    </w:p>
    <w:p w14:paraId="38606B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</w:t>
      </w:r>
      <w:r>
        <w:rPr>
          <w:rFonts w:ascii="Arial" w:hAnsi="Arial" w:eastAsia="等线" w:cs="Arial"/>
          <w:sz w:val="22"/>
        </w:rPr>
        <w:t>：(220 - 13) × 0.8 = 207 × 0.8 = 165.6 ≈ 166次/分</w:t>
      </w:r>
    </w:p>
    <w:p w14:paraId="5691F6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</w:t>
      </w:r>
      <w:r>
        <w:rPr>
          <w:rFonts w:ascii="Arial" w:hAnsi="Arial" w:eastAsia="等线" w:cs="Arial"/>
          <w:sz w:val="22"/>
        </w:rPr>
        <w:t>：小明跑步时心率从70升到150，平均每分钟增加多少次？他跑了10分钟，开始时心率70，结束时150，平均每分钟增加多少？</w:t>
      </w:r>
    </w:p>
    <w:p w14:paraId="1F96D1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</w:t>
      </w:r>
      <w:r>
        <w:rPr>
          <w:rFonts w:ascii="Arial" w:hAnsi="Arial" w:eastAsia="等线" w:cs="Arial"/>
          <w:sz w:val="22"/>
        </w:rPr>
        <w:t>：70 + 10x = 150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10x = 80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8</w:t>
      </w:r>
    </w:p>
    <w:p w14:paraId="07FA6A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</w:t>
      </w:r>
      <w:r>
        <w:rPr>
          <w:rFonts w:ascii="Arial" w:hAnsi="Arial" w:eastAsia="等线" w:cs="Arial"/>
          <w:sz w:val="22"/>
        </w:rPr>
        <w:t>：平均每分钟增加8次。</w:t>
      </w:r>
    </w:p>
    <w:p w14:paraId="282F4B3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5FED3F5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四、与地理结合</w:t>
      </w:r>
      <w:bookmarkEnd w:id="13"/>
    </w:p>
    <w:p w14:paraId="3CD7DCBF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1. 海拔与气温</w:t>
      </w:r>
      <w:bookmarkEnd w:id="14"/>
    </w:p>
    <w:p w14:paraId="79B015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地理背景</w:t>
      </w:r>
      <w:r>
        <w:rPr>
          <w:rFonts w:ascii="Arial" w:hAnsi="Arial" w:eastAsia="等线" w:cs="Arial"/>
          <w:sz w:val="22"/>
        </w:rPr>
        <w:t>：对流层中，海拔每升高100米，气温约下降0.6℃。这叫气温垂直递减率。</w:t>
      </w:r>
    </w:p>
    <w:p w14:paraId="6D702D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例题1</w:t>
      </w:r>
      <w:r>
        <w:rPr>
          <w:rFonts w:ascii="Arial" w:hAnsi="Arial" w:eastAsia="等线" w:cs="Arial"/>
          <w:sz w:val="22"/>
        </w:rPr>
        <w:t>：山脚海拔200米，气温20℃。山顶海拔3200米，气温多少？</w:t>
      </w:r>
    </w:p>
    <w:p w14:paraId="5C176B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</w:t>
      </w:r>
      <w:r>
        <w:rPr>
          <w:rFonts w:ascii="Arial" w:hAnsi="Arial" w:eastAsia="等线" w:cs="Arial"/>
          <w:sz w:val="22"/>
        </w:rPr>
        <w:t>：升高了 3200 - 200 = 3000米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气温下降：3000/100 × 0.6 = 18℃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山顶气温：20 - 18 = 2℃</w:t>
      </w:r>
    </w:p>
    <w:p w14:paraId="27247F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</w:t>
      </w:r>
      <w:r>
        <w:rPr>
          <w:rFonts w:ascii="Arial" w:hAnsi="Arial" w:eastAsia="等线" w:cs="Arial"/>
          <w:sz w:val="22"/>
        </w:rPr>
        <w:t>：山顶气温2℃。</w:t>
      </w:r>
    </w:p>
    <w:p w14:paraId="08D99D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例题2</w:t>
      </w:r>
      <w:r>
        <w:rPr>
          <w:rFonts w:ascii="Arial" w:hAnsi="Arial" w:eastAsia="等线" w:cs="Arial"/>
          <w:sz w:val="22"/>
        </w:rPr>
        <w:t>：某山山脚气温22℃，山顶气温10℃，山高多少？</w:t>
      </w:r>
    </w:p>
    <w:p w14:paraId="3C4811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</w:t>
      </w:r>
      <w:r>
        <w:rPr>
          <w:rFonts w:ascii="Arial" w:hAnsi="Arial" w:eastAsia="等线" w:cs="Arial"/>
          <w:sz w:val="22"/>
        </w:rPr>
        <w:t>：设山高x米。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22 - 0.6 × (x/100) = 10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0.6x/100 = 12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0.6x = 1200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2000米</w:t>
      </w:r>
    </w:p>
    <w:p w14:paraId="21269F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</w:t>
      </w:r>
      <w:r>
        <w:rPr>
          <w:rFonts w:ascii="Arial" w:hAnsi="Arial" w:eastAsia="等线" w:cs="Arial"/>
          <w:sz w:val="22"/>
        </w:rPr>
        <w:t>：山高2000米。</w:t>
      </w:r>
    </w:p>
    <w:p w14:paraId="6E2BA2B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DE9BA26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2. 时区计算</w:t>
      </w:r>
      <w:bookmarkEnd w:id="15"/>
    </w:p>
    <w:p w14:paraId="1A9595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地理背景</w:t>
      </w:r>
      <w:r>
        <w:rPr>
          <w:rFonts w:ascii="Arial" w:hAnsi="Arial" w:eastAsia="等线" w:cs="Arial"/>
          <w:sz w:val="22"/>
        </w:rPr>
        <w:t>：地球分24个时区，相邻时区差1小时。东早西晚。北京在东八区，纽约在西五区，相差13小时。</w:t>
      </w:r>
    </w:p>
    <w:p w14:paraId="1CA8C7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</w:t>
      </w:r>
      <w:r>
        <w:rPr>
          <w:rFonts w:ascii="Arial" w:hAnsi="Arial" w:eastAsia="等线" w:cs="Arial"/>
          <w:sz w:val="22"/>
        </w:rPr>
        <w:t>：北京时间上午10:00，纽约时间是几点？</w:t>
      </w:r>
    </w:p>
    <w:p w14:paraId="641610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</w:t>
      </w:r>
      <w:r>
        <w:rPr>
          <w:rFonts w:ascii="Arial" w:hAnsi="Arial" w:eastAsia="等线" w:cs="Arial"/>
          <w:sz w:val="22"/>
        </w:rPr>
        <w:t>：北京比纽约早13小时。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纽约时间 = 10 - 13 = -3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即前一天的 24 - 3 = 21:00</w:t>
      </w:r>
    </w:p>
    <w:p w14:paraId="2CDB5A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</w:t>
      </w:r>
      <w:r>
        <w:rPr>
          <w:rFonts w:ascii="Arial" w:hAnsi="Arial" w:eastAsia="等线" w:cs="Arial"/>
          <w:sz w:val="22"/>
        </w:rPr>
        <w:t>：纽约时间是前一天晚上9点。</w:t>
      </w:r>
    </w:p>
    <w:p w14:paraId="49789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</w:t>
      </w:r>
      <w:r>
        <w:rPr>
          <w:rFonts w:ascii="Arial" w:hAnsi="Arial" w:eastAsia="等线" w:cs="Arial"/>
          <w:sz w:val="22"/>
        </w:rPr>
        <w:t>：一架飞机从北京（东八区）上午8:00起飞，飞行12小时到纽约（西五区），到达时纽约当地时间是几点？</w:t>
      </w:r>
    </w:p>
    <w:p w14:paraId="499CB1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起飞时纽约时间：8 - 13 = 前一天19:00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飞行12小时后：19 + 12 = 次日7:00</w:t>
      </w:r>
    </w:p>
    <w:p w14:paraId="02A80E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</w:t>
      </w:r>
      <w:r>
        <w:rPr>
          <w:rFonts w:ascii="Arial" w:hAnsi="Arial" w:eastAsia="等线" w:cs="Arial"/>
          <w:sz w:val="22"/>
        </w:rPr>
        <w:t>：到达时纽约时间是次日早上7点。</w:t>
      </w:r>
    </w:p>
    <w:p w14:paraId="417EE53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90642C9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五、与体育结合</w:t>
      </w:r>
      <w:bookmarkEnd w:id="16"/>
    </w:p>
    <w:p w14:paraId="089D9146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1. 跑步配速</w:t>
      </w:r>
      <w:bookmarkEnd w:id="17"/>
    </w:p>
    <w:p w14:paraId="7BD541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体育背景</w:t>
      </w:r>
      <w:r>
        <w:rPr>
          <w:rFonts w:ascii="Arial" w:hAnsi="Arial" w:eastAsia="等线" w:cs="Arial"/>
          <w:sz w:val="22"/>
        </w:rPr>
        <w:t>：马拉松距离42.195公里，业余爱好者完赛时间约4-6小时。配速指每公里需要几分钟。</w:t>
      </w:r>
    </w:p>
    <w:p w14:paraId="0B04AE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例题1</w:t>
      </w:r>
      <w:r>
        <w:rPr>
          <w:rFonts w:ascii="Arial" w:hAnsi="Arial" w:eastAsia="等线" w:cs="Arial"/>
          <w:sz w:val="22"/>
        </w:rPr>
        <w:t>：小明想4小时跑完马拉松，平均每公里需要几分钟？</w:t>
      </w:r>
    </w:p>
    <w:p w14:paraId="5BE623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</w:t>
      </w:r>
      <w:r>
        <w:rPr>
          <w:rFonts w:ascii="Arial" w:hAnsi="Arial" w:eastAsia="等线" w:cs="Arial"/>
          <w:sz w:val="22"/>
        </w:rPr>
        <w:t>：4小时 = 240分钟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240 ÷ 42.195 ≈ 5.7分钟/公里 ≈ 5分42秒/公里</w:t>
      </w:r>
    </w:p>
    <w:p w14:paraId="0A02F8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例题2</w:t>
      </w:r>
      <w:r>
        <w:rPr>
          <w:rFonts w:ascii="Arial" w:hAnsi="Arial" w:eastAsia="等线" w:cs="Arial"/>
          <w:sz w:val="22"/>
        </w:rPr>
        <w:t>：小明平时配速是6分钟/公里，跑10公里需要多长时间？</w:t>
      </w:r>
    </w:p>
    <w:p w14:paraId="4CFB51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</w:t>
      </w:r>
      <w:r>
        <w:rPr>
          <w:rFonts w:ascii="Arial" w:hAnsi="Arial" w:eastAsia="等线" w:cs="Arial"/>
          <w:sz w:val="22"/>
        </w:rPr>
        <w:t>：6 × 10 = 60分钟 = 1小时</w:t>
      </w:r>
    </w:p>
    <w:p w14:paraId="59443FB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C03600F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2. 篮球比赛得分</w:t>
      </w:r>
      <w:bookmarkEnd w:id="18"/>
    </w:p>
    <w:p w14:paraId="3F24F6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体育背景</w:t>
      </w:r>
      <w:r>
        <w:rPr>
          <w:rFonts w:ascii="Arial" w:hAnsi="Arial" w:eastAsia="等线" w:cs="Arial"/>
          <w:sz w:val="22"/>
        </w:rPr>
        <w:t>：篮球比赛中，三分线外投进得3分，线内得2分，罚球得1分。</w:t>
      </w:r>
    </w:p>
    <w:p w14:paraId="3C8D2C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</w:t>
      </w:r>
      <w:r>
        <w:rPr>
          <w:rFonts w:ascii="Arial" w:hAnsi="Arial" w:eastAsia="等线" w:cs="Arial"/>
          <w:sz w:val="22"/>
        </w:rPr>
        <w:t>：一场比赛中，小红共投进15个球（不含罚球），得35分。她投进了几个三分球？</w:t>
      </w:r>
    </w:p>
    <w:p w14:paraId="21349F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</w:t>
      </w:r>
      <w:r>
        <w:rPr>
          <w:rFonts w:ascii="Arial" w:hAnsi="Arial" w:eastAsia="等线" w:cs="Arial"/>
          <w:sz w:val="22"/>
        </w:rPr>
        <w:t>：设投进x个三分球，则两分球(15-x)个。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3x + 2(15 - x) = 35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3x + 30 - 2x = 35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5</w:t>
      </w:r>
    </w:p>
    <w:p w14:paraId="37D0AF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</w:t>
      </w:r>
      <w:r>
        <w:rPr>
          <w:rFonts w:ascii="Arial" w:hAnsi="Arial" w:eastAsia="等线" w:cs="Arial"/>
          <w:sz w:val="22"/>
        </w:rPr>
        <w:t>：她投进了5个三分球，10个两分球。</w:t>
      </w:r>
    </w:p>
    <w:p w14:paraId="706047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</w:t>
      </w:r>
      <w:r>
        <w:rPr>
          <w:rFonts w:ascii="Arial" w:hAnsi="Arial" w:eastAsia="等线" w:cs="Arial"/>
          <w:sz w:val="22"/>
        </w:rPr>
        <w:t>：5×3 + 10×2 = 15 + 20 = 35分。</w:t>
      </w:r>
    </w:p>
    <w:p w14:paraId="0766614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8207C65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六、与经济/生活结合</w:t>
      </w:r>
      <w:bookmarkEnd w:id="19"/>
    </w:p>
    <w:p w14:paraId="776149D6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1. 折扣与利润</w:t>
      </w:r>
      <w:bookmarkEnd w:id="20"/>
    </w:p>
    <w:p w14:paraId="7DB191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经济背景</w:t>
      </w:r>
      <w:r>
        <w:rPr>
          <w:rFonts w:ascii="Arial" w:hAnsi="Arial" w:eastAsia="等线" w:cs="Arial"/>
          <w:sz w:val="22"/>
        </w:rPr>
        <w:t>：利润 = 售价 - 进价；利润率 = 利润/进价 × 100%。</w:t>
      </w:r>
    </w:p>
    <w:p w14:paraId="2D0B71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例题1</w:t>
      </w:r>
      <w:r>
        <w:rPr>
          <w:rFonts w:ascii="Arial" w:hAnsi="Arial" w:eastAsia="等线" w:cs="Arial"/>
          <w:sz w:val="22"/>
        </w:rPr>
        <w:t>：一件衣服进价120元，标价240元。打几折出售仍能获利20%？</w:t>
      </w:r>
    </w:p>
    <w:p w14:paraId="3C5E55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</w:t>
      </w:r>
      <w:r>
        <w:rPr>
          <w:rFonts w:ascii="Arial" w:hAnsi="Arial" w:eastAsia="等线" w:cs="Arial"/>
          <w:sz w:val="22"/>
        </w:rPr>
        <w:t>：获利20%的售价：120 × (1 + 20%) = 144元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设打x折：240 × x/10 = 144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24x = 144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6</w:t>
      </w:r>
    </w:p>
    <w:p w14:paraId="00F00A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</w:t>
      </w:r>
      <w:r>
        <w:rPr>
          <w:rFonts w:ascii="Arial" w:hAnsi="Arial" w:eastAsia="等线" w:cs="Arial"/>
          <w:sz w:val="22"/>
        </w:rPr>
        <w:t>：打6折。</w:t>
      </w:r>
    </w:p>
    <w:p w14:paraId="125756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例题2</w:t>
      </w:r>
      <w:r>
        <w:rPr>
          <w:rFonts w:ascii="Arial" w:hAnsi="Arial" w:eastAsia="等线" w:cs="Arial"/>
          <w:sz w:val="22"/>
        </w:rPr>
        <w:t>：某商品按标价打8折出售，仍获利20%。已知进价200元，标价多少？</w:t>
      </w:r>
    </w:p>
    <w:p w14:paraId="2A82CC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</w:t>
      </w:r>
      <w:r>
        <w:rPr>
          <w:rFonts w:ascii="Arial" w:hAnsi="Arial" w:eastAsia="等线" w:cs="Arial"/>
          <w:sz w:val="22"/>
        </w:rPr>
        <w:t>：设标价x元。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0.8x = 200 × 1.2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0.8x = 240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300</w:t>
      </w:r>
    </w:p>
    <w:p w14:paraId="4AB579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</w:t>
      </w:r>
      <w:r>
        <w:rPr>
          <w:rFonts w:ascii="Arial" w:hAnsi="Arial" w:eastAsia="等线" w:cs="Arial"/>
          <w:sz w:val="22"/>
        </w:rPr>
        <w:t>：标价300元。</w:t>
      </w:r>
    </w:p>
    <w:p w14:paraId="66A63F7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84154D5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2. 银行利息</w:t>
      </w:r>
      <w:bookmarkEnd w:id="21"/>
    </w:p>
    <w:p w14:paraId="0E9386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金融背景</w:t>
      </w:r>
      <w:r>
        <w:rPr>
          <w:rFonts w:ascii="Arial" w:hAnsi="Arial" w:eastAsia="等线" w:cs="Arial"/>
          <w:sz w:val="22"/>
        </w:rPr>
        <w:t>：单利计算：利息 = 本金 × 年利率 × 年数。</w:t>
      </w:r>
    </w:p>
    <w:p w14:paraId="5B24EB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</w:t>
      </w:r>
      <w:r>
        <w:rPr>
          <w:rFonts w:ascii="Arial" w:hAnsi="Arial" w:eastAsia="等线" w:cs="Arial"/>
          <w:sz w:val="22"/>
        </w:rPr>
        <w:t>：把5000元存入银行，年利率2.5%，多少年后利息达到1250元？</w:t>
      </w:r>
    </w:p>
    <w:p w14:paraId="06883B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</w:t>
      </w:r>
      <w:r>
        <w:rPr>
          <w:rFonts w:ascii="Arial" w:hAnsi="Arial" w:eastAsia="等线" w:cs="Arial"/>
          <w:sz w:val="22"/>
        </w:rPr>
        <w:t>：设x年后利息1250元。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5000 × 0.025 × x = 1250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125x = 1250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10</w:t>
      </w:r>
    </w:p>
    <w:p w14:paraId="2D3AE2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</w:t>
      </w:r>
      <w:r>
        <w:rPr>
          <w:rFonts w:ascii="Arial" w:hAnsi="Arial" w:eastAsia="等线" w:cs="Arial"/>
          <w:sz w:val="22"/>
        </w:rPr>
        <w:t>：10年后利息1250元。</w:t>
      </w:r>
    </w:p>
    <w:p w14:paraId="2878F53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277EB49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3. 阶梯水价</w:t>
      </w:r>
      <w:bookmarkEnd w:id="22"/>
    </w:p>
    <w:p w14:paraId="57A23A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生活背景</w:t>
      </w:r>
      <w:r>
        <w:rPr>
          <w:rFonts w:ascii="Arial" w:hAnsi="Arial" w:eastAsia="等线" w:cs="Arial"/>
          <w:sz w:val="22"/>
        </w:rPr>
        <w:t>：为了节约用水，实行阶梯水价：每月用水不超过60吨，每吨0.8元；超过60吨的部分，每吨1.2元。</w:t>
      </w:r>
    </w:p>
    <w:p w14:paraId="494071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</w:t>
      </w:r>
      <w:r>
        <w:rPr>
          <w:rFonts w:ascii="Arial" w:hAnsi="Arial" w:eastAsia="等线" w:cs="Arial"/>
          <w:sz w:val="22"/>
        </w:rPr>
        <w:t>：某用户12月平均水费每吨0.96元，这个月用了多少吨水？</w:t>
      </w:r>
    </w:p>
    <w:p w14:paraId="434738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分析</w:t>
      </w:r>
      <w:r>
        <w:rPr>
          <w:rFonts w:ascii="Arial" w:hAnsi="Arial" w:eastAsia="等线" w:cs="Arial"/>
          <w:sz w:val="22"/>
        </w:rPr>
        <w:t>：平均价0.96 &gt; 0.8，说明用水量超过了60吨。</w:t>
      </w:r>
    </w:p>
    <w:p w14:paraId="17D68F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</w:t>
      </w:r>
      <w:r>
        <w:rPr>
          <w:rFonts w:ascii="Arial" w:hAnsi="Arial" w:eastAsia="等线" w:cs="Arial"/>
          <w:sz w:val="22"/>
        </w:rPr>
        <w:t>：设这个月用了x吨水（x &gt; 60）。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前60吨费用：60 × 0.8 = 48元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超过部分费用：1.2(x - 60)元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总费用 = 平均价 × 总吨数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48 + 1.2(x - 60) = 0.96x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48 + 1.2x - 72 = 0.96x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1.2x - 24 = 0.96x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0.24x = 24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100</w:t>
      </w:r>
    </w:p>
    <w:p w14:paraId="30BF9D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</w:t>
      </w:r>
      <w:r>
        <w:rPr>
          <w:rFonts w:ascii="Arial" w:hAnsi="Arial" w:eastAsia="等线" w:cs="Arial"/>
          <w:sz w:val="22"/>
        </w:rPr>
        <w:t>：这个月用了100吨水。</w:t>
      </w:r>
    </w:p>
    <w:p w14:paraId="0621A4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总费用 = 60×0.8 + 40×1.2 = 48 + 48 = 96元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平均价 = 96 ÷ 100 = 0.96元/吨。正确。</w:t>
      </w:r>
    </w:p>
    <w:p w14:paraId="0AECF4E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6725181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跨学科教学活动设计</w:t>
      </w:r>
      <w:bookmarkEnd w:id="23"/>
    </w:p>
    <w:p w14:paraId="7A3621D3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活动1：物理实验课（45分钟）</w:t>
      </w:r>
      <w:bookmarkEnd w:id="24"/>
    </w:p>
    <w:p w14:paraId="4EB589B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用天平做等式性质实验（15分钟）</w:t>
      </w:r>
    </w:p>
    <w:p w14:paraId="29B5D0B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杠杆平衡计算（15分钟）</w:t>
      </w:r>
    </w:p>
    <w:p w14:paraId="096F7B3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温度计换算练习（15分钟）</w:t>
      </w:r>
    </w:p>
    <w:p w14:paraId="6C2D80B2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活动2：数学史阅读课（45分钟）</w:t>
      </w:r>
      <w:bookmarkEnd w:id="25"/>
    </w:p>
    <w:p w14:paraId="019FE4C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读《九章算术》原文，翻译成现代题（15分钟）</w:t>
      </w:r>
    </w:p>
    <w:p w14:paraId="6DA2B15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解丢番图墓志铭问题（15分钟）</w:t>
      </w:r>
    </w:p>
    <w:p w14:paraId="59D3F6E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解古诗"巍巍古寺"（15分钟）</w:t>
      </w:r>
    </w:p>
    <w:p w14:paraId="32FA7880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活动3：生活中的方程（课后实践）</w:t>
      </w:r>
      <w:bookmarkEnd w:id="26"/>
    </w:p>
    <w:p w14:paraId="4ED616E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记录家里一个月水电费，算单价</w:t>
      </w:r>
    </w:p>
    <w:p w14:paraId="128B8076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去超市看商品折扣，算实际价格</w:t>
      </w:r>
    </w:p>
    <w:p w14:paraId="3D4CE1D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观察植物生长，记录高度变化</w:t>
      </w:r>
    </w:p>
    <w:p w14:paraId="041176E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8D733E7">
      <w:pPr>
        <w:spacing w:before="120" w:after="120" w:line="288" w:lineRule="auto"/>
        <w:ind w:left="0"/>
        <w:jc w:val="left"/>
      </w:pPr>
      <w:bookmarkStart w:id="27" w:name="_GoBack"/>
      <w:bookmarkEnd w:id="2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A920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E35FB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20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E216A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772</Words>
  <Characters>887</Characters>
  <TotalTime>0</TotalTime>
  <ScaleCrop>false</ScaleCrop>
  <LinksUpToDate>false</LinksUpToDate>
  <CharactersWithSpaces>953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2026-09-18T15:31:00Z</dcterms:created>
  <dc:creator>Apache POI</dc:creator>
  <cp:lastModifiedBy>尘</cp:lastModifiedBy>
  <dcterms:modified xsi:type="dcterms:W3CDTF">2026-09-18T15:32:13Z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eyJoZGlkIjoiMGNlNWE2ZjIxNmY4MDBiNTg1ZDMwYzE0MDNjYWY5MWYiLCJ1c2VySWQiOiIxODU3MjIyMjM3In0=</vt:lpwstr>
  </property>
  <property fmtid="{D5CDD505-2E9C-101B-9397-08002B2CF9AE}" pid="3" name="KSOProductBuildVer">
    <vt:lpwstr>2052-12.1.0.28505</vt:lpwstr>
  </property>
  <property fmtid="{D5CDD505-2E9C-101B-9397-08002B2CF9AE}" pid="4" name="ICV">
    <vt:lpwstr>B8F76D4650BA4C6AA9E43309D7A77159_12</vt:lpwstr>
  </property>
</Properties>
</file>