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103FC8">
      <w:pPr>
        <w:spacing w:before="480" w:after="480" w:line="288" w:lineRule="auto"/>
        <w:ind w:left="0"/>
        <w:jc w:val="left"/>
      </w:pPr>
      <w:r>
        <w:rPr>
          <w:rFonts w:ascii="Arial" w:hAnsi="Arial" w:eastAsia="等线" w:cs="Arial"/>
          <w:b/>
          <w:sz w:val="52"/>
        </w:rPr>
        <w:t>数学_测试_一元一次方程单元检测卷</w:t>
      </w:r>
    </w:p>
    <w:p w14:paraId="2F8A475E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一元一次方程单元检测卷</w:t>
      </w:r>
      <w:bookmarkEnd w:id="0"/>
    </w:p>
    <w:p w14:paraId="750246FA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一、选择题（每题3分，共30分）</w:t>
      </w:r>
      <w:bookmarkEnd w:id="1"/>
    </w:p>
    <w:p w14:paraId="57D6321D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下列方程中，属于一元一次方程的是（ 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2x + 3y = 5（两个未知数，不是）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x² - 1 = 0（次数2，不是）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3x - 1 = 5（一个未知数，次数1，是）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1/x = 2（分母含未知数，不是）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答案：C</w:t>
      </w:r>
    </w:p>
    <w:p w14:paraId="47A4C225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方程 2x - 4 = 0 的解是（ 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2x = 4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x = 2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答案：B</w:t>
      </w:r>
    </w:p>
    <w:p w14:paraId="7D07444D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下列变形正确的是（ 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由 3x = 2 得 x = 3/2（错，应该是2/3）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由 2x = 6 得 x = 3（对）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由 x/2 = 4 得 x = 2（错，应该是8）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由 -x = 5 得 x = 5（错，应该是-5）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答案：B</w:t>
      </w:r>
    </w:p>
    <w:p w14:paraId="076AF673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解方程 3x - 5 = 2x + 1，移项正确的是（ 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移项：3x - 2x = 1 + 5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答案：C</w:t>
      </w:r>
    </w:p>
    <w:p w14:paraId="79573158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方程 2(x - 3) = 6 的解是（ 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2x - 6 = 6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2x = 12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x = 6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答案：D</w:t>
      </w:r>
    </w:p>
    <w:p w14:paraId="722FC0BA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某数的3倍比它的2倍多12，设某数为x，列方程正确的是（ 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3x - 2x = 12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答案：B</w:t>
      </w:r>
    </w:p>
    <w:p w14:paraId="4E5BE418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一件商品进价100元，标价150元，打x折销售后仍获利5%，则x为（ 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利润：100 × 5% = 5元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售价：100 + 5 = 105元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150 × 0.1x = 105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15x = 105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x = 7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答案：B</w:t>
      </w:r>
    </w:p>
    <w:p w14:paraId="68D7141A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甲、乙两人从相距20km的两地同时出发，相向而行，甲每小时走6km，乙每小时走4km，经过几小时相遇？设经过x小时相遇，列方程为（ 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甲路程 + 乙路程 = 总路程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6x + 4x = 20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答案：A</w:t>
      </w:r>
    </w:p>
    <w:p w14:paraId="6C17CC2B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方程 (x-1)/2 - 1 = 0 的解是（ 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(x-1)/2 = 1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x-1 = 2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x = 3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答案：C</w:t>
      </w:r>
    </w:p>
    <w:p w14:paraId="61A11E70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某工厂原计划每天生产a个零件，实际每天多生产b个，那么生产m个零件提前的天数是（ 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原计划天数：m/a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实际天数：m/(a+b)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提前：m/a - m/(a+b)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答案：A</w:t>
      </w:r>
    </w:p>
    <w:p w14:paraId="35202A8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AFBF0C8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二、填空题（每题3分，共18分）</w:t>
      </w:r>
      <w:bookmarkEnd w:id="2"/>
    </w:p>
    <w:p w14:paraId="0AF6D724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 3x^(2a-1) + 6 = 0 是关于x的一元一次方程，则 a = ______。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次数为1：2a-1 = 1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2a = 2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 = 1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答案：1</w:t>
      </w:r>
    </w:p>
    <w:p w14:paraId="53918730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方程 5x - 3 = 2x + 6 的解是 ______。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5x - 2x = 6 + 3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3x = 9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x = 3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答案：x = 3</w:t>
      </w:r>
    </w:p>
    <w:p w14:paraId="39CB7E91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 x = ______ 时，代数式 3x - 2 与 2x + 3 的值相等。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3x - 2 = 2x + 3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3x - 2x = 3 + 2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x = 5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答案：5</w:t>
      </w:r>
    </w:p>
    <w:p w14:paraId="33108232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某数的一半比它的三分之一大4，设某数为x，列方程为 ______。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x/2 - x/3 = 4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答案：x/2 - x/3 = 4</w:t>
      </w:r>
    </w:p>
    <w:p w14:paraId="32E6D220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甲、乙两地相距180km，一辆汽车从甲地开往乙地，每小时行60km，______小时到达。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时间 = 路程 ÷ 速度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180 ÷ 60 = 3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答案：3</w:t>
      </w:r>
    </w:p>
    <w:p w14:paraId="5B2A4AE4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一件工作，甲单独做需10天完成，乙单独做需15天完成，两人合作需 ______ 天完成。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甲效率：1/10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乙效率：1/15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合作效率：1/10 + 1/15 = 3/30 + 2/30 = 5/30 = 1/6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合作时间：1 ÷ (1/6) = 6天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答案：6</w:t>
      </w:r>
    </w:p>
    <w:p w14:paraId="2F9CD31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A48A26D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三、解方程（每题5分，共20分）</w:t>
      </w:r>
      <w:bookmarkEnd w:id="3"/>
    </w:p>
    <w:p w14:paraId="31D0504E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4x - 2 = 2x + 6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移项：4x - 2x = 6 + 2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合并：2x = 8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系数化1：x = 4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验算：左边=4×4-2=14，右边=2×4+6=14 ✅</w:t>
      </w:r>
    </w:p>
    <w:p w14:paraId="6A4A7C7A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3(x - 2) = 2 - 5(x - 2)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去括号：3x - 6 = 2 - 5x + 10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移项：3x + 5x = 2 + 10 + 6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合并：8x = 18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系数化1：x = 18/8 = 9/4 = 2.25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验算：左边=3×(2.25-2)=3×0.25=0.75，右边=2-5×(2.25-2)=2-5×0.25=2-1.25=0.75 ✅</w:t>
      </w:r>
    </w:p>
    <w:p w14:paraId="121ED1C3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(x+1)/2 - (2x-1)/3 = 1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去分母（乘6）：3(x+1) - 2(2x-1) = 6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去括号：3x + 3 - 4x + 2 = 6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移项：3x - 4x = 6 - 3 - 2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合并：-x = 1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系数化1：x = -1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验算：左边=(-1+1)/2 - (2×(-1)-1)/3 = 0/2 - (-3)/3 = 0 + 1 = 1 = 右边 ✅</w:t>
      </w:r>
    </w:p>
    <w:p w14:paraId="3FA450C0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0.5x - 0.7 = 6.5 - 1.3x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移项：0.5x + 1.3x = 6.5 + 0.7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合并：1.8x = 7.2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系数化1：x = 4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验算：左边=0.5×4-0.7=2-0.7=1.3，右边=6.5-1.3×4=6.5-5.2=1.3 ✅</w:t>
      </w:r>
    </w:p>
    <w:p w14:paraId="5092DBE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4AFCEED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四、列方程解应用题（每题8分，共32分）</w:t>
      </w:r>
      <w:bookmarkEnd w:id="4"/>
    </w:p>
    <w:p w14:paraId="2441E195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某班共有学生45人，其中男生比女生多3人，男、女生各有多少人？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设女生x人，则男生(x+3)人。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x + (x+3) = 45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2x + 3 = 45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2x = 42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x = 21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男生：21+3 = 24人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验算：21+24=45 ✅，24-21=3 ✅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答：男生24人，女生21人。</w:t>
      </w:r>
    </w:p>
    <w:p w14:paraId="712470B2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某商店将进价为80元的商品按标价的8折出售，仍获利20元，该商品的标价是多少元？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设标价为x元。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0.8x - 80 = 20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0.8x = 100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x = 100 ÷ 0.8 = 125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验算：售价=125×0.8=100元，利润=100-80=20元 ✅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答：标价为125元。</w:t>
      </w:r>
    </w:p>
    <w:p w14:paraId="5A63E431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甲、乙两人骑自行车，同时从相距65km的两地相向而行，甲的速度是17.5km/h，乙的速度是15km/h，经过几小时两人相距32.5km？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设经过x小时两人相距32.5km。</w:t>
      </w:r>
    </w:p>
    <w:p w14:paraId="3901E8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情况1：相遇前相距32.5km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两人一共骑了：65 - 32.5 = 32.5km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17.5x + 15x = 32.5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32.5x = 32.5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x = 1</w:t>
      </w:r>
    </w:p>
    <w:p w14:paraId="0F2EEF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验算：甲骑了17.5km，乙骑了15km，一共32.5km，两人距离=65-32.5=32.5km ✅</w:t>
      </w:r>
    </w:p>
    <w:p w14:paraId="17B275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情况2：相遇后相距32.5km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两人一共骑了：65 + 32.5 = 97.5km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17.5x + 15x = 97.5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32.5x = 97.5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x = 3</w:t>
      </w:r>
    </w:p>
    <w:p w14:paraId="67D904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验算：甲骑了17.5×3=52.5km，乙骑了15×3=45km，一共97.5km，两人距离=97.5-65=32.5km ✅</w:t>
      </w:r>
    </w:p>
    <w:p w14:paraId="3EC5A0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答：经过1小时或3小时两人相距32.5km。</w:t>
      </w:r>
    </w:p>
    <w:p w14:paraId="78F5B1C0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一项工程，甲单独做需20天完成，乙单独做需30天完成，甲单独做8天后，剩下的由乙单独做，还需几天完成？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设还需x天完成。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甲8天完成：8/20 = 2/5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剩下：1 - 2/5 = 3/5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乙每天完成：1/30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列方程：x/30 = 3/5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x = 30 × 3/5 = 18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验算：甲完成8/20=0.4，乙完成18/30=0.6，0.4+0.6=1 ✅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答：还需18天完成。</w:t>
      </w:r>
    </w:p>
    <w:p w14:paraId="45DE6D4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81974E5">
      <w:pPr>
        <w:spacing w:before="120" w:after="120" w:line="288" w:lineRule="auto"/>
        <w:ind w:left="0"/>
        <w:jc w:val="left"/>
      </w:pPr>
      <w:bookmarkStart w:id="5" w:name="_GoBack"/>
      <w:bookmarkEnd w:id="5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66F92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8322A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1">
    <w:nsid w:val="9C8AC8EF"/>
    <w:multiLevelType w:val="singleLevel"/>
    <w:tmpl w:val="9C8AC8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">
    <w:nsid w:val="B0F1ACD9"/>
    <w:multiLevelType w:val="singleLevel"/>
    <w:tmpl w:val="B0F1ACD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">
    <w:nsid w:val="C8879AEF"/>
    <w:multiLevelType w:val="singleLevel"/>
    <w:tmpl w:val="C8879A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">
    <w:nsid w:val="D7F9FE59"/>
    <w:multiLevelType w:val="singleLevel"/>
    <w:tmpl w:val="D7F9FE5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">
    <w:nsid w:val="DCBA6B53"/>
    <w:multiLevelType w:val="singleLevel"/>
    <w:tmpl w:val="DCBA6B5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">
    <w:nsid w:val="F4B5D9F5"/>
    <w:multiLevelType w:val="singleLevel"/>
    <w:tmpl w:val="F4B5D9F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">
    <w:nsid w:val="0248C179"/>
    <w:multiLevelType w:val="singleLevel"/>
    <w:tmpl w:val="0248C179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12">
    <w:nsid w:val="03D62ECE"/>
    <w:multiLevelType w:val="singleLevel"/>
    <w:tmpl w:val="03D62EC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3">
    <w:nsid w:val="0E640482"/>
    <w:multiLevelType w:val="singleLevel"/>
    <w:tmpl w:val="0E64048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">
    <w:nsid w:val="2470EC97"/>
    <w:multiLevelType w:val="singleLevel"/>
    <w:tmpl w:val="2470EC97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5">
    <w:nsid w:val="25B654F3"/>
    <w:multiLevelType w:val="singleLevel"/>
    <w:tmpl w:val="25B654F3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6">
    <w:nsid w:val="2A8F537B"/>
    <w:multiLevelType w:val="singleLevel"/>
    <w:tmpl w:val="2A8F537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7">
    <w:nsid w:val="46A08BB8"/>
    <w:multiLevelType w:val="singleLevel"/>
    <w:tmpl w:val="46A08BB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8">
    <w:nsid w:val="4C1BAE26"/>
    <w:multiLevelType w:val="singleLevel"/>
    <w:tmpl w:val="4C1BAE2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9">
    <w:nsid w:val="4D4DC07F"/>
    <w:multiLevelType w:val="singleLevel"/>
    <w:tmpl w:val="4D4DC07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0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1">
    <w:nsid w:val="5A241D34"/>
    <w:multiLevelType w:val="singleLevel"/>
    <w:tmpl w:val="5A241D3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2">
    <w:nsid w:val="60382F6E"/>
    <w:multiLevelType w:val="singleLevel"/>
    <w:tmpl w:val="60382F6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3">
    <w:nsid w:val="72183CF9"/>
    <w:multiLevelType w:val="singleLevel"/>
    <w:tmpl w:val="72183CF9"/>
    <w:lvl w:ilvl="0" w:tentative="0">
      <w:start w:val="8"/>
      <w:numFmt w:val="decimal"/>
      <w:lvlText w:val="%1."/>
      <w:lvlJc w:val="left"/>
      <w:rPr>
        <w:color w:val="3370FF"/>
      </w:rPr>
    </w:lvl>
  </w:abstractNum>
  <w:num w:numId="1">
    <w:abstractNumId w:val="10"/>
  </w:num>
  <w:num w:numId="2">
    <w:abstractNumId w:val="6"/>
  </w:num>
  <w:num w:numId="3">
    <w:abstractNumId w:val="20"/>
  </w:num>
  <w:num w:numId="4">
    <w:abstractNumId w:val="4"/>
  </w:num>
  <w:num w:numId="5">
    <w:abstractNumId w:val="3"/>
  </w:num>
  <w:num w:numId="6">
    <w:abstractNumId w:val="12"/>
  </w:num>
  <w:num w:numId="7">
    <w:abstractNumId w:val="15"/>
  </w:num>
  <w:num w:numId="8">
    <w:abstractNumId w:val="23"/>
  </w:num>
  <w:num w:numId="9">
    <w:abstractNumId w:val="11"/>
  </w:num>
  <w:num w:numId="10">
    <w:abstractNumId w:val="0"/>
  </w:num>
  <w:num w:numId="11">
    <w:abstractNumId w:val="16"/>
  </w:num>
  <w:num w:numId="12">
    <w:abstractNumId w:val="21"/>
  </w:num>
  <w:num w:numId="13">
    <w:abstractNumId w:val="5"/>
  </w:num>
  <w:num w:numId="14">
    <w:abstractNumId w:val="19"/>
  </w:num>
  <w:num w:numId="15">
    <w:abstractNumId w:val="9"/>
  </w:num>
  <w:num w:numId="16">
    <w:abstractNumId w:val="14"/>
  </w:num>
  <w:num w:numId="17">
    <w:abstractNumId w:val="8"/>
  </w:num>
  <w:num w:numId="18">
    <w:abstractNumId w:val="7"/>
  </w:num>
  <w:num w:numId="19">
    <w:abstractNumId w:val="1"/>
  </w:num>
  <w:num w:numId="20">
    <w:abstractNumId w:val="18"/>
  </w:num>
  <w:num w:numId="21">
    <w:abstractNumId w:val="22"/>
  </w:num>
  <w:num w:numId="22">
    <w:abstractNumId w:val="13"/>
  </w:num>
  <w:num w:numId="23">
    <w:abstractNumId w:val="17"/>
  </w:num>
  <w:num w:numId="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6BE87B2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654</Words>
  <Characters>786</Characters>
  <TotalTime>0</TotalTime>
  <ScaleCrop>false</ScaleCrop>
  <LinksUpToDate>false</LinksUpToDate>
  <CharactersWithSpaces>961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2026-09-18T17:04:00Z</dcterms:created>
  <dc:creator>Apache POI</dc:creator>
  <cp:lastModifiedBy>尘</cp:lastModifiedBy>
  <dcterms:modified xsi:type="dcterms:W3CDTF">2026-09-18T17:05:33Z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eyJoZGlkIjoiMGNlNWE2ZjIxNmY4MDBiNTg1ZDMwYzE0MDNjYWY5MWYiLCJ1c2VySWQiOiIxODU3MjIyMjM3In0=</vt:lpwstr>
  </property>
  <property fmtid="{D5CDD505-2E9C-101B-9397-08002B2CF9AE}" pid="3" name="KSOProductBuildVer">
    <vt:lpwstr>2052-12.1.0.28505</vt:lpwstr>
  </property>
  <property fmtid="{D5CDD505-2E9C-101B-9397-08002B2CF9AE}" pid="4" name="ICV">
    <vt:lpwstr>1681892B99E94915B6D72A0FBEE46810_12</vt:lpwstr>
  </property>
</Properties>
</file>