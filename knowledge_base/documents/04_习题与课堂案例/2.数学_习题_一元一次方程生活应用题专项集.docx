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76C58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数学_习题_一元一次方程生活应用题专项集</w:t>
      </w:r>
    </w:p>
    <w:p w14:paraId="49AA272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一元一次方程生活应用题专项练习</w:t>
      </w:r>
      <w:bookmarkEnd w:id="0"/>
    </w:p>
    <w:p w14:paraId="6AA9094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一、基础作业</w:t>
      </w:r>
      <w:bookmarkEnd w:id="1"/>
    </w:p>
    <w:p w14:paraId="073AC4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图形问题</w:t>
      </w:r>
    </w:p>
    <w:p w14:paraId="476F7C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一个长方形的周长为32 cm，若长减少4 cm，宽增加2 cm，长方形就变成了正方形。原长方形的长为多少厘米？</w:t>
      </w:r>
    </w:p>
    <w:p w14:paraId="79FD8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相遇问题</w:t>
      </w:r>
    </w:p>
    <w:p w14:paraId="52B4E9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甲、乙两地相距180 km，一人骑自行车从甲地出发，每小时骑行15 km。另一人骑摩托车从乙地同时出发，两人相向而行。已知摩托车速度是自行车的3倍，多少时间后两人相遇？</w:t>
      </w:r>
    </w:p>
    <w:p w14:paraId="17C9F8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百分率问题</w:t>
      </w:r>
    </w:p>
    <w:p w14:paraId="25466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一种小麦磨成面粉，出粉率为80%（20%成为麸子）。为了得到4500 kg面粉，至少需要多少小麦？</w:t>
      </w:r>
    </w:p>
    <w:p w14:paraId="33969AF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二、拓展作业</w:t>
      </w:r>
      <w:bookmarkEnd w:id="2"/>
    </w:p>
    <w:p w14:paraId="3E407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追及与相距问题</w:t>
      </w:r>
    </w:p>
    <w:p w14:paraId="4928C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甲、乙两地相距180 km，一辆慢车以40 km/h的速度从甲地匀速驶往乙地。慢车出发30分钟后，一列快车以60 km/h的速度也从甲地匀速驶往乙地。在此过程中（从快车出发开始计算），求两车恰好相距10 km的次数。</w:t>
      </w:r>
    </w:p>
    <w:p w14:paraId="77FF4F6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三、创新作业</w:t>
      </w:r>
      <w:bookmarkEnd w:id="3"/>
    </w:p>
    <w:p w14:paraId="4B9FD7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"方程"一词最早出现于《九章算术》中，其第八卷卷名即为"方程"。古代方程与现代方程含义有很大区别，现代意义上的列方程和解方程大约出现在13世纪，几百多年间方程始终是人们解决实际问题的重要工具。</w:t>
      </w:r>
    </w:p>
    <w:p w14:paraId="384FB0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</w:t>
      </w:r>
      <w:r>
        <w:rPr>
          <w:rFonts w:ascii="Arial" w:hAnsi="Arial" w:eastAsia="等线" w:cs="Arial"/>
          <w:sz w:val="22"/>
        </w:rPr>
        <w:t>：运用今天所学知识，根据自身生活经验，编创一道能用一元一次方程求解的实际问题，并给出解答过程。</w:t>
      </w:r>
    </w:p>
    <w:p w14:paraId="4B3F3B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【题目】</w:t>
      </w:r>
    </w:p>
    <w:p w14:paraId="63D398D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D77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【解答过程】</w:t>
      </w:r>
    </w:p>
    <w:p w14:paraId="77018D7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634F8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7AB96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2BA6C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参考答案</w:t>
      </w:r>
      <w:bookmarkEnd w:id="4"/>
    </w:p>
    <w:p w14:paraId="39A0C87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原长方形的长为 </w:t>
      </w:r>
      <w:r>
        <w:rPr>
          <w:rFonts w:ascii="Arial" w:hAnsi="Arial" w:eastAsia="等线" w:cs="Arial"/>
          <w:b/>
          <w:sz w:val="22"/>
        </w:rPr>
        <w:t>11 cm</w:t>
      </w:r>
    </w:p>
    <w:p w14:paraId="0B10164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3小时</w:t>
      </w:r>
      <w:r>
        <w:rPr>
          <w:rFonts w:ascii="Arial" w:hAnsi="Arial" w:eastAsia="等线" w:cs="Arial"/>
          <w:sz w:val="22"/>
        </w:rPr>
        <w:t>后两人相遇</w:t>
      </w:r>
    </w:p>
    <w:p w14:paraId="1D2624A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至少需要 </w:t>
      </w:r>
      <w:r>
        <w:rPr>
          <w:rFonts w:ascii="Arial" w:hAnsi="Arial" w:eastAsia="等线" w:cs="Arial"/>
          <w:b/>
          <w:sz w:val="22"/>
        </w:rPr>
        <w:t>5625 kg</w:t>
      </w:r>
      <w:r>
        <w:rPr>
          <w:rFonts w:ascii="Arial" w:hAnsi="Arial" w:eastAsia="等线" w:cs="Arial"/>
          <w:sz w:val="22"/>
        </w:rPr>
        <w:t xml:space="preserve"> 小麦</w:t>
      </w:r>
    </w:p>
    <w:p w14:paraId="4F704CE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两车恰好相距10 km共 </w:t>
      </w:r>
      <w:r>
        <w:rPr>
          <w:rFonts w:ascii="Arial" w:hAnsi="Arial" w:eastAsia="等线" w:cs="Arial"/>
          <w:b/>
          <w:sz w:val="22"/>
        </w:rPr>
        <w:t>4次</w:t>
      </w:r>
    </w:p>
    <w:p w14:paraId="0001DFD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205F5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题型分类说明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5"/>
        <w:gridCol w:w="2505"/>
        <w:gridCol w:w="4455"/>
      </w:tblGrid>
      <w:tr w14:paraId="6D2A99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D1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题号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53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题型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89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等量关系</w:t>
            </w:r>
          </w:p>
        </w:tc>
      </w:tr>
      <w:tr w14:paraId="19DDAE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A5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75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图形周长问题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0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变化后长=宽（正方形边长相等）</w:t>
            </w:r>
          </w:p>
        </w:tc>
      </w:tr>
      <w:tr w14:paraId="65950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9F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20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相遇问题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69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自行车路程+摩托车路程=总距离</w:t>
            </w:r>
          </w:p>
        </w:tc>
      </w:tr>
      <w:tr w14:paraId="6BCF2B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3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32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百分率问题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D7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小麦重量×出粉率=面粉重量</w:t>
            </w:r>
          </w:p>
        </w:tc>
      </w:tr>
      <w:tr w14:paraId="7FE507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E5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FC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追及问题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A0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快车路程与慢车路程差=10 km（分多种情况）</w:t>
            </w:r>
          </w:p>
        </w:tc>
      </w:tr>
    </w:tbl>
    <w:p w14:paraId="094213FC">
      <w:pPr>
        <w:spacing w:before="120" w:after="120" w:line="288" w:lineRule="auto"/>
        <w:ind w:left="0"/>
        <w:jc w:val="left"/>
      </w:pPr>
      <w:bookmarkStart w:id="6" w:name="_GoBack"/>
      <w:bookmarkEnd w:id="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311A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D475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A666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485</Words>
  <Characters>521</Characters>
  <TotalTime>0</TotalTime>
  <ScaleCrop>false</ScaleCrop>
  <LinksUpToDate>false</LinksUpToDate>
  <CharactersWithSpaces>535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2026-09-12T02:48:00Z</dcterms:created>
  <dc:creator>Apache POI</dc:creator>
  <cp:lastModifiedBy>尘</cp:lastModifiedBy>
  <dcterms:modified xsi:type="dcterms:W3CDTF">2026-09-12T02:49:54Z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{"Label":"1","ContentProducer":"001191110102MACQD9K64010000","ProduceID":"7684475260662354239","ReservedCode1":"","ContentPropagator":"","PropagateID":"","ReservedCode2":""}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E85BD36BF5F1478B9E7CF134ECF36609_13</vt:lpwstr>
  </property>
</Properties>
</file>