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DCE59">
      <w:pPr>
        <w:spacing w:before="480" w:after="480" w:line="288" w:lineRule="auto"/>
        <w:ind w:left="0"/>
        <w:jc w:val="left"/>
        <w:rPr>
          <w:rFonts w:ascii="Arial" w:hAnsi="Arial" w:eastAsia="等线" w:cs="Arial"/>
          <w:b/>
          <w:sz w:val="52"/>
        </w:rPr>
      </w:pPr>
    </w:p>
    <w:p w14:paraId="339293E4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各地区一元一次方程教材原文选编</w:t>
      </w:r>
    </w:p>
    <w:p w14:paraId="4D6F45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bookmarkStart w:id="21" w:name="_GoBack"/>
      <w:bookmarkEnd w:id="21"/>
    </w:p>
    <w:p w14:paraId="7BAFE44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一、人教版（全国大部分地区使用）</w:t>
      </w:r>
      <w:bookmarkEnd w:id="0"/>
    </w:p>
    <w:p w14:paraId="0626C4E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教材章节</w:t>
      </w:r>
      <w:bookmarkEnd w:id="1"/>
    </w:p>
    <w:p w14:paraId="744B88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第三章 一元一次方程</w:t>
      </w:r>
    </w:p>
    <w:p w14:paraId="2A80584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从算式到方程</w:t>
      </w:r>
    </w:p>
    <w:p w14:paraId="7BF889AB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3.1.1 一元一次方程</w:t>
      </w:r>
    </w:p>
    <w:p w14:paraId="1722F718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3.1.2 等式的性质</w:t>
      </w:r>
    </w:p>
    <w:p w14:paraId="7971CDA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解一元一次方程（一）——合并同类项与移项</w:t>
      </w:r>
    </w:p>
    <w:p w14:paraId="2DF1D6F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解一元一次方程（二）——去括号与去分母</w:t>
      </w:r>
    </w:p>
    <w:p w14:paraId="62DAB97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 实际问题与一元一次方程</w:t>
      </w:r>
    </w:p>
    <w:p w14:paraId="438B452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课本原文片段</w:t>
      </w:r>
      <w:bookmarkEnd w:id="2"/>
    </w:p>
    <w:p w14:paraId="4C475D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什么是方程？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先看下面的问题：</w:t>
      </w:r>
    </w:p>
    <w:p w14:paraId="3FE5B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一辆客车和一辆卡车同时从A地出发沿同一公路同方向行驶，客车的行驶速度是70km/h，卡车的速度是60km/h。客车比卡车早1h经过B地。A、B两地间的路程是多少？</w:t>
      </w:r>
    </w:p>
    <w:p w14:paraId="2C752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设A、B两地间的路程是x km。</w:t>
      </w:r>
    </w:p>
    <w:p w14:paraId="272DB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客车从A地到B地行驶时间为x/70 h，卡车从A地到B地行驶时间为x/60 h。</w:t>
      </w:r>
    </w:p>
    <w:p w14:paraId="6F5DD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客车比卡车早1h经过B地，所以有：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x/60 - x/70 = 1</w:t>
      </w:r>
    </w:p>
    <w:p w14:paraId="0D7DB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像这样，含有未知数的等式就是方程。</w:t>
      </w:r>
    </w:p>
    <w:p w14:paraId="1140B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一元一次方程的定义：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只含有一个未知数（元），未知数的次数都是1，等号两边都是整式，这样的方程叫做一元一次方程。</w:t>
      </w:r>
    </w:p>
    <w:p w14:paraId="6016A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例题1：</w:t>
      </w:r>
      <w:r>
        <w:rPr>
          <w:rFonts w:ascii="Arial" w:hAnsi="Arial" w:eastAsia="等线" w:cs="Arial"/>
          <w:sz w:val="22"/>
        </w:rPr>
        <w:t xml:space="preserve"> 根据下列问题，设未知数并列出方程：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某校女生占全体学生数的52%，比男生多80人，这个学校有多少学生？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(2) 一根铁丝长24cm，把它围成一个正方形，正方形的边长是多少？</w:t>
      </w:r>
    </w:p>
    <w:p w14:paraId="24344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设这个学校有x名学生。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女生人数：0.52x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男生人数：0.48x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列方程：0.52x - 0.48x = 80</w:t>
      </w:r>
    </w:p>
    <w:p w14:paraId="2A914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设正方形边长为x cm。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列方程：4x = 24</w:t>
      </w:r>
    </w:p>
    <w:p w14:paraId="52122C0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经典例题</w:t>
      </w:r>
      <w:bookmarkEnd w:id="3"/>
    </w:p>
    <w:p w14:paraId="2BF54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例题2（销售盈亏）：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某商店以每件60元的价格卖出两件衣服，一件盈利25%，一件亏损25%。卖这两件衣服总的是盈利还是亏损？</w:t>
      </w:r>
    </w:p>
    <w:p w14:paraId="7E8FE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卖这两件衣服总的是盈利还是亏损，取决于这两件衣服的总进价和总售价哪个大。</w:t>
      </w:r>
    </w:p>
    <w:p w14:paraId="542F3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设盈利25%的那件衣服进价是x元。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它的商品利润就是0.25x元。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列方程：x + 0.25x = 60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解得：x = 48</w:t>
      </w:r>
    </w:p>
    <w:p w14:paraId="5C616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设亏损25%的那件衣服进价是y元。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它的商品利润就是-0.25y元。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列方程：y - 0.25y = 60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解得：y = 80</w:t>
      </w:r>
    </w:p>
    <w:p w14:paraId="74D41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两件衣服总进价：48 + 80 = 128元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两件衣服总售价：60 + 60 = 120元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总售价 &lt; 总进价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总的亏损：128 - 120 = 8元</w:t>
      </w:r>
    </w:p>
    <w:p w14:paraId="02BDD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答：</w:t>
      </w:r>
      <w:r>
        <w:rPr>
          <w:rFonts w:ascii="Arial" w:hAnsi="Arial" w:eastAsia="等线" w:cs="Arial"/>
          <w:sz w:val="22"/>
        </w:rPr>
        <w:t xml:space="preserve"> 卖这两件衣服总的是亏损，亏了8元。</w:t>
      </w:r>
    </w:p>
    <w:p w14:paraId="314AAA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49BBA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二、北师大版（北京、广东、深圳使用）</w:t>
      </w:r>
      <w:bookmarkEnd w:id="4"/>
    </w:p>
    <w:p w14:paraId="5D9ACDE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教材章节</w:t>
      </w:r>
      <w:bookmarkEnd w:id="5"/>
    </w:p>
    <w:p w14:paraId="41D42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第五章 一元一次方程</w:t>
      </w:r>
    </w:p>
    <w:p w14:paraId="4815DF3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认识一元一次方程</w:t>
      </w:r>
    </w:p>
    <w:p w14:paraId="1DA2015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求解一元一次方程</w:t>
      </w:r>
    </w:p>
    <w:p w14:paraId="07D398E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 应用一元一次方程——水箱变高了</w:t>
      </w:r>
    </w:p>
    <w:p w14:paraId="74CED82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 应用一元一次方程——打折销售</w:t>
      </w:r>
    </w:p>
    <w:p w14:paraId="400DD06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5.5 应用一元一次方程——"希望工程"义演</w:t>
      </w:r>
    </w:p>
    <w:p w14:paraId="4DA05AD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5.6 应用一元一次方程——追赶小明</w:t>
      </w:r>
    </w:p>
    <w:p w14:paraId="1941CDC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课本原文片段</w:t>
      </w:r>
      <w:bookmarkEnd w:id="6"/>
    </w:p>
    <w:p w14:paraId="1DF0E5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认识一元一次方程：</w:t>
      </w:r>
    </w:p>
    <w:p w14:paraId="3503E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小彬：我能猜出你的年龄。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小颖：不信。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小彬：你的年龄乘2减5等于多少？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小颖：21。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小彬：你今年13岁。</w:t>
      </w:r>
    </w:p>
    <w:p w14:paraId="2DD3B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小颖怎么知道的？如果设小颖的年龄为x岁，那么"乘2减5"就是2x-5。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而小彬说的答案是21，所以：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- 5 = 21</w:t>
      </w:r>
    </w:p>
    <w:p w14:paraId="726F1A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这就是我们学过的方程。</w:t>
      </w:r>
    </w:p>
    <w:p w14:paraId="6A7C4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一元一次方程的定义：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在一个方程中，只含有一个未知数，且未知数的指数都是1，这样的方程叫做一元一次方程。</w:t>
      </w:r>
    </w:p>
    <w:p w14:paraId="6CEA435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经典例题</w:t>
      </w:r>
      <w:bookmarkEnd w:id="7"/>
    </w:p>
    <w:p w14:paraId="4CC35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例题1（追赶小明）：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小明早晨要在7:50以前赶到距家1000米的学校上学。一天，小明以80米/分的速度出发，5分钟后，小明的爸爸发现他忘了带语文书，于是，爸爸立即以180米/分的速度去追小明，并且在途中追上了他。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爸爸追上小明用了多长时间？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(2) 追上小明时，距离学校还有多远？</w:t>
      </w:r>
    </w:p>
    <w:p w14:paraId="31B9D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当爸爸追上小明时，两人所走的路程相等。</w:t>
      </w:r>
    </w:p>
    <w:p w14:paraId="592B2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设爸爸追上小明用了x分钟。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根据题意，得：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180x = 80x + 80×5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100x = 400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4</w:t>
      </w:r>
    </w:p>
    <w:p w14:paraId="14277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180×4 = 720米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1000 - 720 = 280米</w:t>
      </w:r>
    </w:p>
    <w:p w14:paraId="19ABD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爸爸追上小明用了4分钟。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(2) 追上小明时，距离学校还有280米。</w:t>
      </w:r>
    </w:p>
    <w:p w14:paraId="524B3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例题2（水箱变高了）：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将一个底面直径是20cm、高是9cm的圆柱形锻压成底面直径是10cm的圆柱，锻压后高是多少？（体积不变）</w:t>
      </w:r>
    </w:p>
    <w:p w14:paraId="65544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设锻压后圆柱高为x cm。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锻压前体积 = π×(20/2)²×9 = 900π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锻压后体积 = π×(10/2)²×x = 25πx</w:t>
      </w:r>
    </w:p>
    <w:p w14:paraId="02F8E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体积不变：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25πx = 900π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36</w:t>
      </w:r>
    </w:p>
    <w:p w14:paraId="15191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答：</w:t>
      </w:r>
      <w:r>
        <w:rPr>
          <w:rFonts w:ascii="Arial" w:hAnsi="Arial" w:eastAsia="等线" w:cs="Arial"/>
          <w:sz w:val="22"/>
        </w:rPr>
        <w:t xml:space="preserve"> 锻压后圆柱高为36cm。</w:t>
      </w:r>
    </w:p>
    <w:p w14:paraId="0C4E253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ED54B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三、苏科版（江苏使用）</w:t>
      </w:r>
      <w:bookmarkEnd w:id="8"/>
    </w:p>
    <w:p w14:paraId="2ADCCB56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教材章节</w:t>
      </w:r>
      <w:bookmarkEnd w:id="9"/>
    </w:p>
    <w:p w14:paraId="34FCA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第四章 一元一次方程</w:t>
      </w:r>
    </w:p>
    <w:p w14:paraId="57D6BA7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从问题到方程</w:t>
      </w:r>
    </w:p>
    <w:p w14:paraId="129D12E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 一元一次方程及其解法</w:t>
      </w:r>
    </w:p>
    <w:p w14:paraId="793FFC9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4.3 用一元一次方程解决问题</w:t>
      </w:r>
    </w:p>
    <w:p w14:paraId="48F73ED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课本原文片段</w:t>
      </w:r>
      <w:bookmarkEnd w:id="10"/>
    </w:p>
    <w:p w14:paraId="46F28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从问题到方程：</w:t>
      </w:r>
    </w:p>
    <w:p w14:paraId="35AF30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学校七年级学生做广播操，排成每行人数相同的队列。如果每行站24人，则多8人；如果每行站25人，则少14人。问队列有多少行？</w:t>
      </w:r>
    </w:p>
    <w:p w14:paraId="4E4C43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设队列有x行。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每行24人，总人数是24x + 8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每行25人，总人数是25x - 14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因为总人数不变，所以：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24x + 8 = 25x - 14</w:t>
      </w:r>
    </w:p>
    <w:p w14:paraId="2719D9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像这样含有未知数的等式叫做方程。</w:t>
      </w:r>
    </w:p>
    <w:p w14:paraId="3EFE5F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一元一次方程的定义：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方程中只含有一个未知数，并且未知数的次数都是1，这样的整式方程叫做一元一次方程。</w:t>
      </w:r>
    </w:p>
    <w:p w14:paraId="1EF452A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经典例题</w:t>
      </w:r>
      <w:bookmarkEnd w:id="11"/>
    </w:p>
    <w:p w14:paraId="1638E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例题1（篮球比赛）：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篮球比赛中，三分线外投中一球得3分，三分线内投中一球得2分。小明在一场比赛中共投进12个球，得了26分（没有罚球）。小明投进了几个三分球？</w:t>
      </w:r>
    </w:p>
    <w:p w14:paraId="17EFB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设小明投进了x个三分球，则两分球投进了(12-x)个。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三分球得分：3x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两分球得分：2(12-x)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总得分：26</w:t>
      </w:r>
    </w:p>
    <w:p w14:paraId="03B01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+ 2(12 - x) = 26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+ 24 - 2x = 26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+ 24 = 26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</w:t>
      </w:r>
    </w:p>
    <w:p w14:paraId="0725C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两分球：12 - 2 = 10个</w:t>
      </w:r>
    </w:p>
    <w:p w14:paraId="5B09F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答：</w:t>
      </w:r>
      <w:r>
        <w:rPr>
          <w:rFonts w:ascii="Arial" w:hAnsi="Arial" w:eastAsia="等线" w:cs="Arial"/>
          <w:sz w:val="22"/>
        </w:rPr>
        <w:t xml:space="preserve"> 小明投进了2个三分球，10个两分球。</w:t>
      </w:r>
    </w:p>
    <w:p w14:paraId="0B551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例题2（鸡兔同笼）：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今有雉兔同笼，上有三十五头，下有九十四足，问雉兔各几何？</w:t>
      </w:r>
    </w:p>
    <w:p w14:paraId="67E9F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设鸡有x只，则兔有(35-x)只。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鸡的脚：2x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兔的脚：4(35-x)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总脚数：94</w:t>
      </w:r>
    </w:p>
    <w:p w14:paraId="6D33D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+ 4(35 - x) = 94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+ 140 - 4x = 94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-2x = -46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23</w:t>
      </w:r>
    </w:p>
    <w:p w14:paraId="439EF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兔：35 - 23 = 12只</w:t>
      </w:r>
    </w:p>
    <w:p w14:paraId="6B550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答：</w:t>
      </w:r>
      <w:r>
        <w:rPr>
          <w:rFonts w:ascii="Arial" w:hAnsi="Arial" w:eastAsia="等线" w:cs="Arial"/>
          <w:sz w:val="22"/>
        </w:rPr>
        <w:t xml:space="preserve"> 鸡23只，兔12只。</w:t>
      </w:r>
    </w:p>
    <w:p w14:paraId="16A314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4D1F0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四、浙教版（浙江使用）</w:t>
      </w:r>
      <w:bookmarkEnd w:id="12"/>
    </w:p>
    <w:p w14:paraId="0A8315F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教材章节</w:t>
      </w:r>
      <w:bookmarkEnd w:id="13"/>
    </w:p>
    <w:p w14:paraId="35725E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第五章 一元一次方程</w:t>
      </w:r>
    </w:p>
    <w:p w14:paraId="7CCCFC7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一元一次方程</w:t>
      </w:r>
    </w:p>
    <w:p w14:paraId="5F3B63C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等式的基本性质</w:t>
      </w:r>
    </w:p>
    <w:p w14:paraId="09AEF31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 一元一次方程和它的解</w:t>
      </w:r>
    </w:p>
    <w:p w14:paraId="26D495A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 一元一次方程的解法</w:t>
      </w:r>
    </w:p>
    <w:p w14:paraId="5A5A98A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5.5 一元一次方程的应用</w:t>
      </w:r>
    </w:p>
    <w:p w14:paraId="688B7F5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课本原文片段</w:t>
      </w:r>
      <w:bookmarkEnd w:id="14"/>
    </w:p>
    <w:p w14:paraId="2EF2F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一元一次方程：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观察下列方程：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- 1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40 + 5x = 100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+ 8 = 2 - 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x/2 - 1/3 = x</w:t>
      </w:r>
    </w:p>
    <w:p w14:paraId="07028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它们都只含有一个未知数，并且未知数的次数都是1。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这样的方程叫做一元一次方程。</w:t>
      </w:r>
    </w:p>
    <w:p w14:paraId="73937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等式的基本性质：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性质1：等式的两边都加上（或减去）同一个数或式，所得结果仍是等式。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性质2：等式的两边都乘（或除以）同一个数（除数不能为0），所得结果仍是等式。</w:t>
      </w:r>
    </w:p>
    <w:p w14:paraId="41184A4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经典例题</w:t>
      </w:r>
      <w:bookmarkEnd w:id="15"/>
    </w:p>
    <w:p w14:paraId="2D082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例题1（解方程）：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利用等式的性质解下列方程：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5x = 50 + 4x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(2) 8 - 2x = 9 - 4x</w:t>
      </w:r>
    </w:p>
    <w:p w14:paraId="003A62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两边都减去4x，得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5x - 4x = 50 + 4x - 4x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合并同类项，得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50</w:t>
      </w:r>
    </w:p>
    <w:p w14:paraId="03017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两边都加上4x，得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8 - 2x + 4x = 9 - 4x + 4x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合并同类项，得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 + 2x = 9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两边都减去8，得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两边都除以2，得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1/2</w:t>
      </w:r>
    </w:p>
    <w:p w14:paraId="685BFE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例题2（销售折扣）：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一件衣服进价400元，标价600元，按标价打折销售后，获得5%的利润率。这件衣服打几折销售？</w:t>
      </w:r>
    </w:p>
    <w:p w14:paraId="6BF03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设这件衣服按x折销售。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售价：600 × 0.1x = 60x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利润：售价 - 进价 = 60x - 400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利润率5%：利润 = 进价 × 5% = 400 × 5% = 20</w:t>
      </w:r>
    </w:p>
    <w:p w14:paraId="66D4A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60x - 400 = 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60x = 420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7</w:t>
      </w:r>
    </w:p>
    <w:p w14:paraId="77C7D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答：</w:t>
      </w:r>
      <w:r>
        <w:rPr>
          <w:rFonts w:ascii="Arial" w:hAnsi="Arial" w:eastAsia="等线" w:cs="Arial"/>
          <w:sz w:val="22"/>
        </w:rPr>
        <w:t xml:space="preserve"> 这件衣服按7折销售。</w:t>
      </w:r>
    </w:p>
    <w:p w14:paraId="2C6306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33C07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五、沪科版（上海、安徽使用）</w:t>
      </w:r>
      <w:bookmarkEnd w:id="16"/>
    </w:p>
    <w:p w14:paraId="79F66E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教材章节</w:t>
      </w:r>
      <w:bookmarkEnd w:id="17"/>
    </w:p>
    <w:p w14:paraId="4124F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第三章 一次方程与方程组</w:t>
      </w:r>
    </w:p>
    <w:p w14:paraId="41994AD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一元一次方程及其解法</w:t>
      </w:r>
    </w:p>
    <w:p w14:paraId="05D2D98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一元一次方程的应用</w:t>
      </w:r>
    </w:p>
    <w:p w14:paraId="4035FA6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课本原文片段</w:t>
      </w:r>
      <w:bookmarkEnd w:id="18"/>
    </w:p>
    <w:p w14:paraId="0C84AD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一元一次方程：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只含有一个未知数（元），且未知数的次数都是1，等号两边都是整式，这样的方程叫做一元一次方程。</w:t>
      </w:r>
    </w:p>
    <w:p w14:paraId="1FE13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一元方程的解也叫做方程的根。</w:t>
      </w:r>
    </w:p>
    <w:p w14:paraId="63297D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解方程的一般步骤：</w:t>
      </w:r>
    </w:p>
    <w:p w14:paraId="09B6815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去分母</w:t>
      </w:r>
    </w:p>
    <w:p w14:paraId="1949A06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</w:t>
      </w:r>
    </w:p>
    <w:p w14:paraId="38B967F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</w:t>
      </w:r>
    </w:p>
    <w:p w14:paraId="081690A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</w:t>
      </w:r>
    </w:p>
    <w:p w14:paraId="0F15090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系数化为1</w:t>
      </w:r>
    </w:p>
    <w:p w14:paraId="26262E49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经典例题</w:t>
      </w:r>
      <w:bookmarkEnd w:id="19"/>
    </w:p>
    <w:p w14:paraId="5D512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例题1（移项解方程）：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解方程：3x + 5 = 5x - 7</w:t>
      </w:r>
    </w:p>
    <w:p w14:paraId="008CC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移项，得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- 5x = -7 - 5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合并同类项，得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-2x = -12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两边同除以-2，得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</w:t>
      </w:r>
    </w:p>
    <w:p w14:paraId="4F7A5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例题2（去分母解方程）：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解方程：(x-1)/2 - (2x+3)/3 = 1</w:t>
      </w:r>
    </w:p>
    <w:p w14:paraId="2E08E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去分母（两边同乘6），得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3(x-1) - 2(2x+3) = 6</w:t>
      </w:r>
    </w:p>
    <w:p w14:paraId="514ECF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- 3 - 4x - 6 = 6</w:t>
      </w:r>
    </w:p>
    <w:p w14:paraId="4C309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- 4x = 6 + 3 + 6</w:t>
      </w:r>
    </w:p>
    <w:p w14:paraId="36B93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-x = 15</w:t>
      </w:r>
    </w:p>
    <w:p w14:paraId="6ED1E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两边同除以-1，得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-15</w:t>
      </w:r>
    </w:p>
    <w:p w14:paraId="065C0C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96472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六、五套教材对比总结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470"/>
        <w:gridCol w:w="1485"/>
        <w:gridCol w:w="1380"/>
        <w:gridCol w:w="1485"/>
        <w:gridCol w:w="1335"/>
      </w:tblGrid>
      <w:tr w14:paraId="557790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A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E4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人教版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D0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北师大版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6A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苏科版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BE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浙教版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DA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沪科版</w:t>
            </w:r>
          </w:p>
        </w:tc>
      </w:tr>
      <w:tr w14:paraId="56B94E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EE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章节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C8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第3章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85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E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第4章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C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第5章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F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第3章</w:t>
            </w:r>
          </w:p>
        </w:tc>
      </w:tr>
      <w:tr w14:paraId="285BA1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E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引入方式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C4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客车卡车问题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08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猜年龄游戏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08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排队问题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ED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直接给定义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2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直接给定义</w:t>
            </w:r>
          </w:p>
        </w:tc>
      </w:tr>
      <w:tr w14:paraId="64156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99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例题风格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17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严谨规范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C7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故事化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21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生活化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30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步骤清晰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0A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步骤清晰</w:t>
            </w:r>
          </w:p>
        </w:tc>
      </w:tr>
      <w:tr w14:paraId="421A77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6F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特色栏目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2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阅读与思考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9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问题解决策略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6E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列表分析法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3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等式性质单独讲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9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与方程组一起</w:t>
            </w:r>
          </w:p>
        </w:tc>
      </w:tr>
      <w:tr w14:paraId="6200C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5A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主要应用题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4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销售/配套/行程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2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水箱/打折/义演/追赶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5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篮球/鸡兔同笼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26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折扣销售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45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等积/行程</w:t>
            </w:r>
          </w:p>
        </w:tc>
      </w:tr>
    </w:tbl>
    <w:p w14:paraId="32ED3B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D9A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资料来源：各版本教材公开内容整理，供备课参考。</w:t>
      </w:r>
    </w:p>
    <w:p w14:paraId="4B71143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4893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224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CF2385"/>
    <w:rsid w:val="57463B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791</Words>
  <Characters>910</Characters>
  <TotalTime>0</TotalTime>
  <ScaleCrop>false</ScaleCrop>
  <LinksUpToDate>false</LinksUpToDate>
  <CharactersWithSpaces>972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2026-09-18T16:33:00Z</dcterms:created>
  <dc:creator>Apache POI</dc:creator>
  <cp:lastModifiedBy>尘</cp:lastModifiedBy>
  <dcterms:modified xsi:type="dcterms:W3CDTF">2026-09-18T16:57:24Z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C70C7FC03CB940C79EB5394E7B11DCAE_12</vt:lpwstr>
  </property>
</Properties>
</file>