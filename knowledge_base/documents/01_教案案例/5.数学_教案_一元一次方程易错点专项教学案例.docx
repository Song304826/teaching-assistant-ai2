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7B5C1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一元一次方程易错点专项教学案例</w:t>
      </w:r>
    </w:p>
    <w:p w14:paraId="49D1F95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一元一次方程易错点专项复习课教学设计</w:t>
      </w:r>
      <w:bookmarkEnd w:id="0"/>
    </w:p>
    <w:p w14:paraId="6882D40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一、教学目标</w:t>
      </w:r>
      <w:bookmarkEnd w:id="1"/>
    </w:p>
    <w:p w14:paraId="5323EA3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归纳总结解一元一次方程中的常见错误，提高解题准确率；</w:t>
      </w:r>
    </w:p>
    <w:p w14:paraId="39D281F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通过错例辨析、对比训练，掌握各步骤的注意事项；</w:t>
      </w:r>
    </w:p>
    <w:p w14:paraId="1BE9825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培养严谨细致的解题习惯，减少低级失误。</w:t>
      </w:r>
    </w:p>
    <w:p w14:paraId="19A5B69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二、教学重点与难点</w:t>
      </w:r>
      <w:bookmarkEnd w:id="2"/>
    </w:p>
    <w:p w14:paraId="507EBE3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重点</w:t>
      </w:r>
      <w:r>
        <w:rPr>
          <w:rFonts w:ascii="Arial" w:hAnsi="Arial" w:eastAsia="等线" w:cs="Arial"/>
          <w:sz w:val="22"/>
        </w:rPr>
        <w:t>：移项变号、去分母漏乘、去括号符号错误三大高频易错点；</w:t>
      </w:r>
    </w:p>
    <w:p w14:paraId="61579FA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难点</w:t>
      </w:r>
      <w:r>
        <w:rPr>
          <w:rFonts w:ascii="Arial" w:hAnsi="Arial" w:eastAsia="等线" w:cs="Arial"/>
          <w:sz w:val="22"/>
        </w:rPr>
        <w:t>：去分母时分数线的括号作用，以及综合题中多步易错点叠加。</w:t>
      </w:r>
    </w:p>
    <w:p w14:paraId="4132836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三、教学过程</w:t>
      </w:r>
      <w:bookmarkEnd w:id="3"/>
    </w:p>
    <w:p w14:paraId="0EA29ED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活动1：导入——"病历本"展示</w:t>
      </w:r>
      <w:bookmarkEnd w:id="4"/>
    </w:p>
    <w:p w14:paraId="686D3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教师投影收集到的学生典型错题（隐去姓名），请学生当"小医生"找错因。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7D7C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25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师：平时作业和测验中，大家丢分往往不是因为不会，而是因为一些"小毛病"。今天我们一起来给这些错误"看病"，把病根找出来。</w:t>
            </w:r>
          </w:p>
        </w:tc>
      </w:tr>
    </w:tbl>
    <w:p w14:paraId="6064BB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：用"找错"的形式激发学生参与，比直接讲注意事项更有效。</w:t>
      </w:r>
    </w:p>
    <w:p w14:paraId="2451AC8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活动2：易错点一——移项不变号</w:t>
      </w:r>
      <w:bookmarkEnd w:id="5"/>
    </w:p>
    <w:p w14:paraId="7B595B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</w:t>
      </w:r>
    </w:p>
    <w:p w14:paraId="7A5332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 3x − 5 = 2x + 1</w:t>
      </w:r>
    </w:p>
    <w:p w14:paraId="6F7154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错解：移项，得 3x + 2x = 1 − 5</w:t>
      </w:r>
    </w:p>
    <w:p w14:paraId="564F5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错因分析</w:t>
      </w:r>
      <w:r>
        <w:rPr>
          <w:rFonts w:ascii="Arial" w:hAnsi="Arial" w:eastAsia="等线" w:cs="Arial"/>
          <w:sz w:val="22"/>
        </w:rPr>
        <w:t>：移项必须变号。−5从左边移到右边应变号为+5；+2x从右边移到左边应变号为−2x。</w:t>
      </w:r>
    </w:p>
    <w:p w14:paraId="4287B5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正确解答</w:t>
      </w:r>
      <w:r>
        <w:rPr>
          <w:rFonts w:ascii="Arial" w:hAnsi="Arial" w:eastAsia="等线" w:cs="Arial"/>
          <w:sz w:val="22"/>
        </w:rPr>
        <w:t>：</w:t>
      </w:r>
    </w:p>
    <w:p w14:paraId="2B7D5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移项，得 3x − 2x = 1 + 5</w:t>
      </w:r>
    </w:p>
    <w:p w14:paraId="3472D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合并同类项，得 x = 6</w:t>
      </w:r>
    </w:p>
    <w:p w14:paraId="4A59D0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口诀</w:t>
      </w:r>
      <w:r>
        <w:rPr>
          <w:rFonts w:ascii="Arial" w:hAnsi="Arial" w:eastAsia="等线" w:cs="Arial"/>
          <w:sz w:val="22"/>
        </w:rPr>
        <w:t>：移项过等号，一定要变号。</w:t>
      </w:r>
    </w:p>
    <w:p w14:paraId="2AFA3A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即时练习</w:t>
      </w:r>
      <w:r>
        <w:rPr>
          <w:rFonts w:ascii="Arial" w:hAnsi="Arial" w:eastAsia="等线" w:cs="Arial"/>
          <w:sz w:val="22"/>
        </w:rPr>
        <w:t>：</w:t>
      </w:r>
    </w:p>
    <w:p w14:paraId="5D92060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5x − 3 = 2x + 6</w:t>
      </w:r>
    </w:p>
    <w:p w14:paraId="19F00A2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7 − 4x = 3x</w:t>
      </w:r>
    </w:p>
    <w:p w14:paraId="5C2BB81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2x + 1 = 5x − 8</w:t>
      </w:r>
    </w:p>
    <w:p w14:paraId="17142E2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活动3：易错点二——去分母漏乘</w:t>
      </w:r>
      <w:bookmarkEnd w:id="6"/>
    </w:p>
    <w:p w14:paraId="3E210D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</w:t>
      </w:r>
    </w:p>
    <w:p w14:paraId="75A04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 (x/2) − 1 = (x/3)</w:t>
      </w:r>
    </w:p>
    <w:p w14:paraId="7594A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错解：两边同乘6，得 3x − 1 = 2x</w:t>
      </w:r>
    </w:p>
    <w:p w14:paraId="0927F7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错因分析</w:t>
      </w:r>
      <w:r>
        <w:rPr>
          <w:rFonts w:ascii="Arial" w:hAnsi="Arial" w:eastAsia="等线" w:cs="Arial"/>
          <w:sz w:val="22"/>
        </w:rPr>
        <w:t>：去分母时，不含分母的项"−1"也要乘6，漏乘是最常见的错误。</w:t>
      </w:r>
    </w:p>
    <w:p w14:paraId="12BDB2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正确解答</w:t>
      </w:r>
      <w:r>
        <w:rPr>
          <w:rFonts w:ascii="Arial" w:hAnsi="Arial" w:eastAsia="等线" w:cs="Arial"/>
          <w:sz w:val="22"/>
        </w:rPr>
        <w:t>：</w:t>
      </w:r>
    </w:p>
    <w:p w14:paraId="14A45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两边同乘6，得 3x − 6 = 2x</w:t>
      </w:r>
    </w:p>
    <w:p w14:paraId="398112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移项，得 3x − 2x = 6</w:t>
      </w:r>
    </w:p>
    <w:p w14:paraId="5B54AC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解得 x = 6</w:t>
      </w:r>
    </w:p>
    <w:p w14:paraId="423AA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强调</w:t>
      </w:r>
      <w:r>
        <w:rPr>
          <w:rFonts w:ascii="Arial" w:hAnsi="Arial" w:eastAsia="等线" w:cs="Arial"/>
          <w:sz w:val="22"/>
        </w:rPr>
        <w:t>：去分母时，方程两边</w:t>
      </w:r>
      <w:r>
        <w:rPr>
          <w:rFonts w:ascii="Arial" w:hAnsi="Arial" w:eastAsia="等线" w:cs="Arial"/>
          <w:b/>
          <w:sz w:val="22"/>
        </w:rPr>
        <w:t>每一项</w:t>
      </w:r>
      <w:r>
        <w:rPr>
          <w:rFonts w:ascii="Arial" w:hAnsi="Arial" w:eastAsia="等线" w:cs="Arial"/>
          <w:sz w:val="22"/>
        </w:rPr>
        <w:t>都要乘最小公倍数，不含分母的项不能漏。</w:t>
      </w:r>
    </w:p>
    <w:p w14:paraId="2C872C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即时练习</w:t>
      </w:r>
      <w:r>
        <w:rPr>
          <w:rFonts w:ascii="Arial" w:hAnsi="Arial" w:eastAsia="等线" w:cs="Arial"/>
          <w:sz w:val="22"/>
        </w:rPr>
        <w:t>：</w:t>
      </w:r>
    </w:p>
    <w:p w14:paraId="2018FE1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(x/2) − 2 = (x/3)</w:t>
      </w:r>
    </w:p>
    <w:p w14:paraId="536A655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(2x−1)/3 = (x+2)/4 − 1</w:t>
      </w:r>
    </w:p>
    <w:p w14:paraId="73CAB6A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(x/5) − (2x−3)/2 = 1</w:t>
      </w:r>
    </w:p>
    <w:p w14:paraId="586E050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活动4：易错点三——去括号符号错误</w:t>
      </w:r>
      <w:bookmarkEnd w:id="7"/>
    </w:p>
    <w:p w14:paraId="485A20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</w:t>
      </w:r>
    </w:p>
    <w:p w14:paraId="0EF7D3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 3(x − 2) − 2(x − 3) = 5</w:t>
      </w:r>
    </w:p>
    <w:p w14:paraId="38583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错解：去括号，得 3x − 2 − 2x − 6 = 5</w:t>
      </w:r>
    </w:p>
    <w:p w14:paraId="2C10B1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错因分析</w:t>
      </w:r>
      <w:r>
        <w:rPr>
          <w:rFonts w:ascii="Arial" w:hAnsi="Arial" w:eastAsia="等线" w:cs="Arial"/>
          <w:sz w:val="22"/>
        </w:rPr>
        <w:t>：括号前是系数时，要用系数乘括号内每一项；括号前是负号时，去括号后各项都要变号。</w:t>
      </w:r>
    </w:p>
    <w:p w14:paraId="2D85F6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正确解答</w:t>
      </w:r>
      <w:r>
        <w:rPr>
          <w:rFonts w:ascii="Arial" w:hAnsi="Arial" w:eastAsia="等线" w:cs="Arial"/>
          <w:sz w:val="22"/>
        </w:rPr>
        <w:t>：</w:t>
      </w:r>
    </w:p>
    <w:p w14:paraId="34B631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去括号，得 3x − 6 − 2x + 6 = 5</w:t>
      </w:r>
    </w:p>
    <w:p w14:paraId="03B482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合并同类项，得 x = 5</w:t>
      </w:r>
    </w:p>
    <w:p w14:paraId="440A7A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强调</w:t>
      </w:r>
      <w:r>
        <w:rPr>
          <w:rFonts w:ascii="Arial" w:hAnsi="Arial" w:eastAsia="等线" w:cs="Arial"/>
          <w:sz w:val="22"/>
        </w:rPr>
        <w:t>：乘法分配律要"乘到底"；括号前是负号，去括号后</w:t>
      </w:r>
      <w:r>
        <w:rPr>
          <w:rFonts w:ascii="Arial" w:hAnsi="Arial" w:eastAsia="等线" w:cs="Arial"/>
          <w:b/>
          <w:sz w:val="22"/>
        </w:rPr>
        <w:t>每一项都变号</w:t>
      </w:r>
      <w:r>
        <w:rPr>
          <w:rFonts w:ascii="Arial" w:hAnsi="Arial" w:eastAsia="等线" w:cs="Arial"/>
          <w:sz w:val="22"/>
        </w:rPr>
        <w:t>。</w:t>
      </w:r>
    </w:p>
    <w:p w14:paraId="461EE7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即时练习</w:t>
      </w:r>
      <w:r>
        <w:rPr>
          <w:rFonts w:ascii="Arial" w:hAnsi="Arial" w:eastAsia="等线" w:cs="Arial"/>
          <w:sz w:val="22"/>
        </w:rPr>
        <w:t>：</w:t>
      </w:r>
    </w:p>
    <w:p w14:paraId="47E334D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4(x + 1) − 2(x − 3) = 10</w:t>
      </w:r>
    </w:p>
    <w:p w14:paraId="29BEC5E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−(2x − 3) + 3(x + 1) = 8</w:t>
      </w:r>
    </w:p>
    <w:p w14:paraId="4B0685C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2(3x − 1) − 3(x − 2) = 7</w:t>
      </w:r>
    </w:p>
    <w:p w14:paraId="1D39872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活动5：易错点四——分数线的括号作用</w:t>
      </w:r>
      <w:bookmarkEnd w:id="8"/>
    </w:p>
    <w:p w14:paraId="169945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</w:t>
      </w:r>
    </w:p>
    <w:p w14:paraId="5D95C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 (2x−1)/3 − (x+2)/2 = 1</w:t>
      </w:r>
    </w:p>
    <w:p w14:paraId="4E5835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错解：去分母，得 2(2x−1) − x+2 = 6</w:t>
      </w:r>
    </w:p>
    <w:p w14:paraId="3F1C6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错因分析</w:t>
      </w:r>
      <w:r>
        <w:rPr>
          <w:rFonts w:ascii="Arial" w:hAnsi="Arial" w:eastAsia="等线" w:cs="Arial"/>
          <w:sz w:val="22"/>
        </w:rPr>
        <w:t>：分数线有括号作用，去分母后分子必须整体加括号，否则会出现符号错误。</w:t>
      </w:r>
    </w:p>
    <w:p w14:paraId="5DA49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正确解答</w:t>
      </w:r>
      <w:r>
        <w:rPr>
          <w:rFonts w:ascii="Arial" w:hAnsi="Arial" w:eastAsia="等线" w:cs="Arial"/>
          <w:sz w:val="22"/>
        </w:rPr>
        <w:t>：</w:t>
      </w:r>
    </w:p>
    <w:p w14:paraId="1D89F6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去分母，得 2(2x−1) − 3(x+2) = 6</w:t>
      </w:r>
    </w:p>
    <w:p w14:paraId="4335B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去括号，得 4x − 2 − 3x − 6 = 6</w:t>
      </w:r>
    </w:p>
    <w:p w14:paraId="006B5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合并同类项，得 x − 8 = 6</w:t>
      </w:r>
    </w:p>
    <w:p w14:paraId="527C80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解得 x = 14</w:t>
      </w:r>
    </w:p>
    <w:p w14:paraId="5ABAE7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强调</w:t>
      </w:r>
      <w:r>
        <w:rPr>
          <w:rFonts w:ascii="Arial" w:hAnsi="Arial" w:eastAsia="等线" w:cs="Arial"/>
          <w:sz w:val="22"/>
        </w:rPr>
        <w:t>：分子是多项式时，去分母后先加括号再去括号。</w:t>
      </w:r>
    </w:p>
    <w:p w14:paraId="7E501F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即时练习</w:t>
      </w:r>
      <w:r>
        <w:rPr>
          <w:rFonts w:ascii="Arial" w:hAnsi="Arial" w:eastAsia="等线" w:cs="Arial"/>
          <w:sz w:val="22"/>
        </w:rPr>
        <w:t>：</w:t>
      </w:r>
    </w:p>
    <w:p w14:paraId="7BDD8F4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(3x−1)/2 − (x+1)/3 = 1</w:t>
      </w:r>
    </w:p>
    <w:p w14:paraId="10F6039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(2x+3)/4 − (x−1)/2 = 2</w:t>
      </w:r>
    </w:p>
    <w:p w14:paraId="38B4831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活动6：易错点五——系数化为1时分子分母颠倒</w:t>
      </w:r>
      <w:bookmarkEnd w:id="9"/>
    </w:p>
    <w:p w14:paraId="2793C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错例</w:t>
      </w:r>
      <w:r>
        <w:rPr>
          <w:rFonts w:ascii="Arial" w:hAnsi="Arial" w:eastAsia="等线" w:cs="Arial"/>
          <w:sz w:val="22"/>
        </w:rPr>
        <w:t>：</w:t>
      </w:r>
    </w:p>
    <w:p w14:paraId="6070E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 −3x = 6</w:t>
      </w:r>
    </w:p>
    <w:p w14:paraId="4C0110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错解：x = −2（这个碰巧对了，但过程理解有误）</w:t>
      </w:r>
    </w:p>
    <w:p w14:paraId="0D5A2A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典型错例：解方程 (2/3)x = 4</w:t>
      </w:r>
    </w:p>
    <w:p w14:paraId="2861B7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错解：x = 4 × (2/3) = 8/3</w:t>
      </w:r>
    </w:p>
    <w:p w14:paraId="480994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错因分析</w:t>
      </w:r>
      <w:r>
        <w:rPr>
          <w:rFonts w:ascii="Arial" w:hAnsi="Arial" w:eastAsia="等线" w:cs="Arial"/>
          <w:sz w:val="22"/>
        </w:rPr>
        <w:t>：系数化为1时，两边应除以系数（或乘系数的倒数）。</w:t>
      </w:r>
    </w:p>
    <w:p w14:paraId="4B52E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正确解答</w:t>
      </w:r>
      <w:r>
        <w:rPr>
          <w:rFonts w:ascii="Arial" w:hAnsi="Arial" w:eastAsia="等线" w:cs="Arial"/>
          <w:sz w:val="22"/>
        </w:rPr>
        <w:t>：</w:t>
      </w:r>
    </w:p>
    <w:p w14:paraId="1EDFC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两边同乘3/2，得 x = 4 × (3/2) = 6</w:t>
      </w:r>
    </w:p>
    <w:p w14:paraId="00B818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强调</w:t>
      </w:r>
      <w:r>
        <w:rPr>
          <w:rFonts w:ascii="Arial" w:hAnsi="Arial" w:eastAsia="等线" w:cs="Arial"/>
          <w:sz w:val="22"/>
        </w:rPr>
        <w:t>：除以一个数等于乘它的倒数，别把分子分母弄反。</w:t>
      </w:r>
    </w:p>
    <w:p w14:paraId="5A0FDD6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活动7：易错点六——应用题中的常见错误</w:t>
      </w:r>
      <w:bookmarkEnd w:id="10"/>
    </w:p>
    <w:p w14:paraId="1B8AFF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</w:t>
      </w:r>
    </w:p>
    <w:p w14:paraId="0BE2352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单位不统一</w:t>
      </w:r>
      <w:r>
        <w:rPr>
          <w:rFonts w:ascii="Arial" w:hAnsi="Arial" w:eastAsia="等线" w:cs="Arial"/>
          <w:sz w:val="22"/>
        </w:rPr>
        <w:t>：题目中千米和米、小时和分钟混用，忘记换算；</w:t>
      </w:r>
    </w:p>
    <w:p w14:paraId="2A703B6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设而不全</w:t>
      </w:r>
      <w:r>
        <w:rPr>
          <w:rFonts w:ascii="Arial" w:hAnsi="Arial" w:eastAsia="等线" w:cs="Arial"/>
          <w:sz w:val="22"/>
        </w:rPr>
        <w:t>：设了未知数但没有写"答"，或答非所问；</w:t>
      </w:r>
    </w:p>
    <w:p w14:paraId="5249F6C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等量关系找错</w:t>
      </w:r>
      <w:r>
        <w:rPr>
          <w:rFonts w:ascii="Arial" w:hAnsi="Arial" w:eastAsia="等线" w:cs="Arial"/>
          <w:sz w:val="22"/>
        </w:rPr>
        <w:t>：尤其是相遇问题和追及问题的等量关系混淆；</w:t>
      </w:r>
    </w:p>
    <w:p w14:paraId="21BF5CA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结果不合理</w:t>
      </w:r>
      <w:r>
        <w:rPr>
          <w:rFonts w:ascii="Arial" w:hAnsi="Arial" w:eastAsia="等线" w:cs="Arial"/>
          <w:sz w:val="22"/>
        </w:rPr>
        <w:t>：解出负数人数、速度为负等，不检验实际意义。</w:t>
      </w:r>
    </w:p>
    <w:p w14:paraId="7E1BF7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例题</w:t>
      </w:r>
      <w:r>
        <w:rPr>
          <w:rFonts w:ascii="Arial" w:hAnsi="Arial" w:eastAsia="等线" w:cs="Arial"/>
          <w:sz w:val="22"/>
        </w:rPr>
        <w:t>：甲、乙两地相距300千米，快车每小时行60千米，慢车每小时行40千米。两车同时从两地相向出发，几小时后相遇？</w:t>
      </w:r>
    </w:p>
    <w:p w14:paraId="69ED4B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常见错误：列成 60x + 40x = 300（正确），但有学生列成 60x − 40x = 300（把相遇和追及混淆）。</w:t>
      </w:r>
    </w:p>
    <w:p w14:paraId="691594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强调</w:t>
      </w:r>
      <w:r>
        <w:rPr>
          <w:rFonts w:ascii="Arial" w:hAnsi="Arial" w:eastAsia="等线" w:cs="Arial"/>
          <w:sz w:val="22"/>
        </w:rPr>
        <w:t>：解完应用题后，务必检查结果是否符合实际意义。</w:t>
      </w:r>
    </w:p>
    <w:p w14:paraId="337D9987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活动8：课堂小结——易错点清单</w:t>
      </w:r>
      <w:bookmarkEnd w:id="11"/>
    </w:p>
    <w:p w14:paraId="4DE1C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师生共同梳理本节课的六大易错点：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0"/>
        <w:gridCol w:w="2595"/>
        <w:gridCol w:w="3975"/>
      </w:tblGrid>
      <w:tr w14:paraId="36461C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DB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C87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易错点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B6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注意事项</w:t>
            </w:r>
          </w:p>
        </w:tc>
      </w:tr>
      <w:tr w14:paraId="6B82FE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C2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移项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21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不变号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6F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过等号必变号</w:t>
            </w:r>
          </w:p>
        </w:tc>
      </w:tr>
      <w:tr w14:paraId="169C59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65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去分母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8B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漏乘常数项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94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每一项都乘最小公倍数</w:t>
            </w:r>
          </w:p>
        </w:tc>
      </w:tr>
      <w:tr w14:paraId="0F008C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6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去分母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B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分子不加括号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B3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分数线有括号作用</w:t>
            </w:r>
          </w:p>
        </w:tc>
      </w:tr>
      <w:tr w14:paraId="6ADEBF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AE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去括号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90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符号错误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1E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负号去括号各项变号</w:t>
            </w:r>
          </w:p>
        </w:tc>
      </w:tr>
      <w:tr w14:paraId="6C8B3F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94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系数化1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08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分子分母颠倒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AC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乘系数的倒数</w:t>
            </w:r>
          </w:p>
        </w:tc>
      </w:tr>
      <w:tr w14:paraId="36FD1A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AF7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应用题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05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单位/检验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34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统一单位，检查合理性</w:t>
            </w:r>
          </w:p>
        </w:tc>
      </w:tr>
    </w:tbl>
    <w:p w14:paraId="5F6A18F3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活动9：综合练习</w:t>
      </w:r>
      <w:bookmarkEnd w:id="12"/>
    </w:p>
    <w:p w14:paraId="59F7FA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解下列方程（每组一题，上台板演）：</w:t>
      </w:r>
    </w:p>
    <w:p w14:paraId="6892CFF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3(x − 2) = 2 − 5(x − 2)</w:t>
      </w:r>
    </w:p>
    <w:p w14:paraId="29855FE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(2x−1)/3 − (10x+1)/6 = (2x+1)/4 − 1</w:t>
      </w:r>
    </w:p>
    <w:p w14:paraId="625B87A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(3x+2)/2 − 1 = (2x−1)/4 − (2x+1)/5</w:t>
      </w:r>
    </w:p>
    <w:p w14:paraId="16DCE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学生完成后，全班对照易错点清单自查。</w:t>
      </w:r>
    </w:p>
    <w:p w14:paraId="7B0F211A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四、作业布置</w:t>
      </w:r>
      <w:bookmarkEnd w:id="13"/>
    </w:p>
    <w:p w14:paraId="18D6064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整理本节课六大易错点到错题本，每个易错点配一道自己的错题；</w:t>
      </w:r>
    </w:p>
    <w:p w14:paraId="73206A0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完成课后综合练习5道解方程题，要求写出完整步骤。</w:t>
      </w:r>
    </w:p>
    <w:p w14:paraId="457189EE">
      <w:pPr>
        <w:spacing w:before="120" w:after="120" w:line="288" w:lineRule="auto"/>
        <w:ind w:left="0"/>
        <w:jc w:val="left"/>
      </w:pPr>
      <w:bookmarkStart w:id="14" w:name="_GoBack"/>
      <w:bookmarkEnd w:id="1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E1EF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10EB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1577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415</Words>
  <Characters>428</Characters>
  <TotalTime>0</TotalTime>
  <ScaleCrop>false</ScaleCrop>
  <LinksUpToDate>false</LinksUpToDate>
  <CharactersWithSpaces>442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2026-09-12T02:11:00Z</dcterms:created>
  <dc:creator>Apache POI</dc:creator>
  <cp:lastModifiedBy>尘</cp:lastModifiedBy>
  <dcterms:modified xsi:type="dcterms:W3CDTF">2026-09-12T02:12:06Z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{"Label":"1","ContentProducer":"001191110102MACQD9K64010000","ProduceID":"7684465561766416702","ReservedCode1":"","ContentPropagator":"","PropagateID":"","ReservedCode2":""}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ABDC9FB0EA1A4FE6928B83F255084BFF_13</vt:lpwstr>
  </property>
</Properties>
</file>