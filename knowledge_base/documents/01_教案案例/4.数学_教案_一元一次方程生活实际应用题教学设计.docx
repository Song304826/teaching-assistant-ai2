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8DFB3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一元一次方程生活实际应用题教学设计（行程问题）</w:t>
      </w:r>
    </w:p>
    <w:p w14:paraId="48D725A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一元一次方程与实际问题——行程问题教学设计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E4C9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B3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教师：李增花</w:t>
            </w:r>
          </w:p>
        </w:tc>
      </w:tr>
    </w:tbl>
    <w:p w14:paraId="1AB1152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一、教学目标</w:t>
      </w:r>
      <w:bookmarkEnd w:id="1"/>
    </w:p>
    <w:p w14:paraId="40ED47B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知识与技能</w:t>
      </w:r>
      <w:r>
        <w:rPr>
          <w:rFonts w:ascii="Arial" w:hAnsi="Arial" w:eastAsia="等线" w:cs="Arial"/>
          <w:sz w:val="22"/>
        </w:rPr>
        <w:t>：理解行程问题中的路程、速度、时间三者关系，能画线段示意图并运用数量关系列方程解题；</w:t>
      </w:r>
    </w:p>
    <w:p w14:paraId="25AC49A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过程与方法</w:t>
      </w:r>
      <w:r>
        <w:rPr>
          <w:rFonts w:ascii="Arial" w:hAnsi="Arial" w:eastAsia="等线" w:cs="Arial"/>
          <w:sz w:val="22"/>
        </w:rPr>
        <w:t>：经历行程问题的解答过程，体会抽象与归纳的数学思想；</w:t>
      </w:r>
    </w:p>
    <w:p w14:paraId="5A314E6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情感态度</w:t>
      </w:r>
      <w:r>
        <w:rPr>
          <w:rFonts w:ascii="Arial" w:hAnsi="Arial" w:eastAsia="等线" w:cs="Arial"/>
          <w:sz w:val="22"/>
        </w:rPr>
        <w:t>：感受数学与生活的密切联系，培养用方程解决实际问题的能力。</w:t>
      </w:r>
    </w:p>
    <w:p w14:paraId="319E131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二、教学重点与难点</w:t>
      </w:r>
      <w:bookmarkEnd w:id="2"/>
    </w:p>
    <w:p w14:paraId="10AC62B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</w:t>
      </w:r>
      <w:r>
        <w:rPr>
          <w:rFonts w:ascii="Arial" w:hAnsi="Arial" w:eastAsia="等线" w:cs="Arial"/>
          <w:sz w:val="22"/>
        </w:rPr>
        <w:t>：行程问题中的数量关系，画线段示意图；</w:t>
      </w:r>
    </w:p>
    <w:p w14:paraId="450D9FE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难点</w:t>
      </w:r>
      <w:r>
        <w:rPr>
          <w:rFonts w:ascii="Arial" w:hAnsi="Arial" w:eastAsia="等线" w:cs="Arial"/>
          <w:sz w:val="22"/>
        </w:rPr>
        <w:t>：根据示意图概括等量关系并列方程。</w:t>
      </w:r>
    </w:p>
    <w:p w14:paraId="04D2855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三、教学过程</w:t>
      </w:r>
      <w:bookmarkEnd w:id="3"/>
    </w:p>
    <w:p w14:paraId="6441E14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复习引入</w:t>
      </w:r>
      <w:bookmarkEnd w:id="4"/>
    </w:p>
    <w:p w14:paraId="1557A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回顾已学过的几类一元一次方程实际问题，引出本节课主题——行程问题。</w:t>
      </w:r>
    </w:p>
    <w:p w14:paraId="3163D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行程问题基本关系：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F93E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8A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路程 = 速度 × 时间</w:t>
            </w:r>
          </w:p>
        </w:tc>
      </w:tr>
    </w:tbl>
    <w:p w14:paraId="1C4FE8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课前热身练习：</w:t>
      </w:r>
    </w:p>
    <w:p w14:paraId="480D256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甲每小时行4千米，x小时行____千米；</w:t>
      </w:r>
    </w:p>
    <w:p w14:paraId="50EA0A9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乙3小时走了x千米，速度为____；</w:t>
      </w:r>
    </w:p>
    <w:p w14:paraId="696E377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甲每小时4千米、乙每小时5千米，两人1小时共行____千米，y小时共行____千米。</w:t>
      </w:r>
    </w:p>
    <w:p w14:paraId="6C2E5B7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例题1：相遇问题</w:t>
      </w:r>
      <w:bookmarkEnd w:id="5"/>
    </w:p>
    <w:p w14:paraId="64EA7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例1</w:t>
      </w:r>
      <w:r>
        <w:rPr>
          <w:rFonts w:ascii="Arial" w:hAnsi="Arial" w:eastAsia="等线" w:cs="Arial"/>
          <w:sz w:val="22"/>
        </w:rPr>
        <w:t>：A、B两车分别从相距240千米的甲、乙两地同时相向出发，A车每小时50千米，B车每小时30千米。B车行驶多长时间后与A车相遇？</w:t>
      </w:r>
    </w:p>
    <w:p w14:paraId="57142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师生共同画线段示意图，分析已知量：</w:t>
      </w:r>
    </w:p>
    <w:p w14:paraId="052A323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甲乙两地相距240千米</w:t>
      </w:r>
    </w:p>
    <w:p w14:paraId="21755D7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A车从甲地出发，速度50 km/h</w:t>
      </w:r>
    </w:p>
    <w:p w14:paraId="2F757BB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B车从乙地出发，速度30 km/h</w:t>
      </w:r>
    </w:p>
    <w:p w14:paraId="64F37F7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两车相向而行</w:t>
      </w:r>
    </w:p>
    <w:p w14:paraId="63BDD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设B车行了x小时后相遇，等量关系：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2EA9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D7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A车路程 + B车路程 = 总路程</w:t>
            </w:r>
          </w:p>
        </w:tc>
      </w:tr>
    </w:tbl>
    <w:p w14:paraId="5A6B8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列方程：50x + 30x = 240，解得 x = 3。</w:t>
      </w:r>
    </w:p>
    <w:p w14:paraId="6F48D5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规范解答格式</w:t>
      </w:r>
      <w:r>
        <w:rPr>
          <w:rFonts w:ascii="Arial" w:hAnsi="Arial" w:eastAsia="等线" w:cs="Arial"/>
          <w:sz w:val="22"/>
        </w:rPr>
        <w:t>：</w:t>
      </w:r>
    </w:p>
    <w:p w14:paraId="0B09A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解：设B车行了x小时后与A车相遇。</w:t>
      </w:r>
    </w:p>
    <w:p w14:paraId="2FEEC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依题意：50x + 30x = 240</w:t>
      </w:r>
    </w:p>
    <w:p w14:paraId="0B3C7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解得：x = 3</w:t>
      </w:r>
    </w:p>
    <w:p w14:paraId="6898B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答：B车行了3小时后与A车相遇。</w:t>
      </w:r>
    </w:p>
    <w:p w14:paraId="09AB9AB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变式练习1</w:t>
      </w:r>
      <w:bookmarkEnd w:id="6"/>
    </w:p>
    <w:p w14:paraId="04381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甲、乙两地相距180千米，一人骑自行车从甲地出发每小时15千米，另一人骑摩托车从乙地出发，摩托车速度是自行车的3倍。两人同时相向出发，经过多少时间相遇？</w:t>
      </w:r>
    </w:p>
    <w:p w14:paraId="4CFE6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学生独立或小组合作完成，教师总结易错点。</w:t>
      </w:r>
    </w:p>
    <w:p w14:paraId="2CAD4A7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 例题2：追及问题</w:t>
      </w:r>
      <w:bookmarkEnd w:id="7"/>
    </w:p>
    <w:p w14:paraId="78C4DB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例2</w:t>
      </w:r>
      <w:r>
        <w:rPr>
          <w:rFonts w:ascii="Arial" w:hAnsi="Arial" w:eastAsia="等线" w:cs="Arial"/>
          <w:sz w:val="22"/>
        </w:rPr>
        <w:t>：小明家距学校1000米，小明以80米/分的速度出发上学。5分钟后爸爸发现他忘带语文书，立即以180米/分的速度去追，在途中追上。爸爸追上小明用了多少时间？</w:t>
      </w:r>
    </w:p>
    <w:p w14:paraId="70BB2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画线段示意图分析，等量关系：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E022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小明先行路程 + 小明后行路程 = 爸爸路程</w:t>
            </w:r>
          </w:p>
        </w:tc>
      </w:tr>
    </w:tbl>
    <w:p w14:paraId="1D1201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列方程：80×5 + 80x = 180x，解得 x = 4。</w:t>
      </w:r>
    </w:p>
    <w:p w14:paraId="3050F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答：爸爸追上小明用了4分钟。</w:t>
      </w:r>
    </w:p>
    <w:p w14:paraId="0647FBF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 变式练习2</w:t>
      </w:r>
      <w:bookmarkEnd w:id="8"/>
    </w:p>
    <w:p w14:paraId="1D6FE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明明以每小时4千米的速度上学，哥哥半小时后发现明明忘带作业，骑车以每小时8千米追赶，需要多长时间送到？</w:t>
      </w:r>
    </w:p>
    <w:p w14:paraId="08EF7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学生独立完成，教师点评补充。</w:t>
      </w:r>
    </w:p>
    <w:p w14:paraId="5ACDF6D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6. 课堂小结</w:t>
      </w:r>
      <w:bookmarkEnd w:id="9"/>
    </w:p>
    <w:p w14:paraId="5500ED9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相遇问题</w:t>
      </w:r>
      <w:r>
        <w:rPr>
          <w:rFonts w:ascii="Arial" w:hAnsi="Arial" w:eastAsia="等线" w:cs="Arial"/>
          <w:sz w:val="22"/>
        </w:rPr>
        <w:t>：两人相向而行，等量关系为"两人路程之和 = 总距离"；</w:t>
      </w:r>
    </w:p>
    <w:p w14:paraId="7FFEFED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追及问题</w:t>
      </w:r>
      <w:r>
        <w:rPr>
          <w:rFonts w:ascii="Arial" w:hAnsi="Arial" w:eastAsia="等线" w:cs="Arial"/>
          <w:sz w:val="22"/>
        </w:rPr>
        <w:t>：两人同向而行，等量关系为"先行路程 + 后行路程 = 追赶者路程"；</w:t>
      </w:r>
    </w:p>
    <w:p w14:paraId="7EFF25D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解行程问题的关键：画线段示意图找等量关系。</w:t>
      </w:r>
    </w:p>
    <w:p w14:paraId="60B9F81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四、板书设计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60"/>
        <w:gridCol w:w="4620"/>
      </w:tblGrid>
      <w:tr w14:paraId="4ED69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4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行程问题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7B4FF">
            <w:pPr>
              <w:spacing w:before="120" w:after="120" w:line="288" w:lineRule="auto"/>
              <w:ind w:left="0"/>
              <w:jc w:val="left"/>
            </w:pPr>
          </w:p>
        </w:tc>
      </w:tr>
      <w:tr w14:paraId="08F8FB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78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路程 = 速度 × 时间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E9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相遇：相向而行，路程和 = 总路程</w:t>
            </w:r>
          </w:p>
        </w:tc>
      </w:tr>
      <w:tr w14:paraId="3631EC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0F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 = 路程 ÷ 时间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C8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追及：同向而行，路程差 = 先行路程</w:t>
            </w:r>
          </w:p>
        </w:tc>
      </w:tr>
      <w:tr w14:paraId="025585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86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 = 路程 ÷ 速度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4AD4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431144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五、作业布置</w:t>
      </w:r>
      <w:bookmarkEnd w:id="11"/>
    </w:p>
    <w:p w14:paraId="31AF6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练习册相关习题。</w:t>
      </w:r>
    </w:p>
    <w:p w14:paraId="287942F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六、教学反思</w:t>
      </w:r>
      <w:bookmarkEnd w:id="12"/>
    </w:p>
    <w:p w14:paraId="380E8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本节课基本达成教学目标，但需注意：教学语言应进一步精炼，课堂板书的数学严谨性需加强，线段图的示范要更规范。</w:t>
      </w:r>
    </w:p>
    <w:p w14:paraId="2539A595">
      <w:pPr>
        <w:spacing w:before="120" w:after="120" w:line="288" w:lineRule="auto"/>
        <w:ind w:left="0"/>
        <w:jc w:val="left"/>
      </w:pP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E7FE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2D02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58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359</Words>
  <Characters>374</Characters>
  <TotalTime>0</TotalTime>
  <ScaleCrop>false</ScaleCrop>
  <LinksUpToDate>false</LinksUpToDate>
  <CharactersWithSpaces>379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2026-09-12T02:09:00Z</dcterms:created>
  <dc:creator>Apache POI</dc:creator>
  <cp:lastModifiedBy>尘</cp:lastModifiedBy>
  <dcterms:modified xsi:type="dcterms:W3CDTF">2026-09-12T02:10:23Z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{"Label":"1","ContentProducer":"001191110102MACQD9K64010000","ProduceID":"7684465083012206902","ReservedCode1":"","ContentPropagator":"","PropagateID":"","ReservedCode2":""}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28BE3C5D6BC44EE5A7D384FE1737744F_13</vt:lpwstr>
  </property>
</Properties>
</file>