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EF352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一元一次方程项目式教学案例（工程问题）</w:t>
      </w:r>
    </w:p>
    <w:p w14:paraId="0E31A16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一元一次方程应用——工程问题项目式教学设计</w:t>
      </w:r>
      <w:bookmarkEnd w:id="0"/>
    </w:p>
    <w:p w14:paraId="38F7895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一、教学目标</w:t>
      </w:r>
      <w:bookmarkEnd w:id="1"/>
    </w:p>
    <w:p w14:paraId="2D4DA84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在实际情境中认识工程问题的特点，理解工作总量、工作效率、工作时间三者关系，能列一元一次方程解决工程问题；</w:t>
      </w:r>
    </w:p>
    <w:p w14:paraId="7DCB4CC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经历"猜想—验证—归纳—应用"的探究过程，培养观察、比较和类推能力；</w:t>
      </w:r>
    </w:p>
    <w:p w14:paraId="7DA6BB9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体会数学与生活的联系，感受从具体数量到抽象单位"1"的建模思想。</w:t>
      </w:r>
    </w:p>
    <w:p w14:paraId="09526CA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二、教学重点与难点</w:t>
      </w:r>
      <w:bookmarkEnd w:id="2"/>
    </w:p>
    <w:p w14:paraId="201CC94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</w:t>
      </w:r>
      <w:r>
        <w:rPr>
          <w:rFonts w:ascii="Arial" w:hAnsi="Arial" w:eastAsia="等线" w:cs="Arial"/>
          <w:sz w:val="22"/>
        </w:rPr>
        <w:t>：工程问题的数量关系及列方程解法；</w:t>
      </w:r>
    </w:p>
    <w:p w14:paraId="43A0720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难点</w:t>
      </w:r>
      <w:r>
        <w:rPr>
          <w:rFonts w:ascii="Arial" w:hAnsi="Arial" w:eastAsia="等线" w:cs="Arial"/>
          <w:sz w:val="22"/>
        </w:rPr>
        <w:t>：理解为什么把工作总量看作单位"1"。</w:t>
      </w:r>
    </w:p>
    <w:p w14:paraId="4576EE4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三、教学过程</w:t>
      </w:r>
      <w:bookmarkEnd w:id="3"/>
    </w:p>
    <w:p w14:paraId="3761501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情境导入——选工程队</w:t>
      </w:r>
      <w:bookmarkEnd w:id="4"/>
    </w:p>
    <w:p w14:paraId="6E3A7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：要修一条公路，甲工程队说"10天完成"，乙工程队说"15天完成"。如果你是负责人，怎么选？</w:t>
      </w:r>
    </w:p>
    <w:p w14:paraId="5533B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学生讨论后提出：两队合修更快。</w:t>
      </w:r>
    </w:p>
    <w:p w14:paraId="3BB8BD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：从真实生活情境出发，自然引出合作工程问题。</w:t>
      </w:r>
    </w:p>
    <w:p w14:paraId="1217F79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探究一：具体数量的工程问题</w:t>
      </w:r>
      <w:bookmarkEnd w:id="5"/>
    </w:p>
    <w:p w14:paraId="7090C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：一条公路长120千米，甲队单独修10天完成，乙队单独修15天完成，两队合修几天完成？</w:t>
      </w:r>
    </w:p>
    <w:p w14:paraId="5408F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学生先猜想，再列式计算：</w:t>
      </w:r>
    </w:p>
    <w:p w14:paraId="0D284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甲每天修 120÷10 = 12 千米，乙每天修 120÷15 = 8 千米</w:t>
      </w:r>
    </w:p>
    <w:p w14:paraId="08B79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合修天数：120 ÷ (12 + 8) = 6 天</w:t>
      </w:r>
    </w:p>
    <w:p w14:paraId="738688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变式</w:t>
      </w:r>
      <w:r>
        <w:rPr>
          <w:rFonts w:ascii="Arial" w:hAnsi="Arial" w:eastAsia="等线" w:cs="Arial"/>
          <w:sz w:val="22"/>
        </w:rPr>
        <w:t>：把公路总长改为300千米、61千米，其余条件不变，再算一次。</w:t>
      </w:r>
    </w:p>
    <w:p w14:paraId="37911B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学生发现：公路长度变了，合修天数都是6天。</w:t>
      </w:r>
    </w:p>
    <w:p w14:paraId="67C8E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讨论</w:t>
      </w:r>
      <w:r>
        <w:rPr>
          <w:rFonts w:ascii="Arial" w:hAnsi="Arial" w:eastAsia="等线" w:cs="Arial"/>
          <w:sz w:val="22"/>
        </w:rPr>
        <w:t>：工作总量变了，为什么合修时间不变？</w:t>
      </w:r>
    </w:p>
    <w:p w14:paraId="23789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学生举例验证后得出结论：只要两队单独完成的时间不变，合修时间就与工作总量无关。</w:t>
      </w:r>
    </w:p>
    <w:p w14:paraId="615AE84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探究二：抽象为单位"1"</w:t>
      </w:r>
      <w:bookmarkEnd w:id="6"/>
    </w:p>
    <w:p w14:paraId="2DD7D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：去掉公路具体长度——一条公路，甲队单独修10天完成，乙队单独修15天完成，两队合修几天完成？</w:t>
      </w:r>
    </w:p>
    <w:p w14:paraId="2AA19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学生尝试解答：</w:t>
      </w:r>
    </w:p>
    <w:p w14:paraId="205B7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把工作总量看作单位"1"，甲每天完成 1/10，乙每天完成 1/15。</w:t>
      </w:r>
    </w:p>
    <w:p w14:paraId="139D9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合修天数：1 ÷ (1/10 + 1/15) = 6 天</w:t>
      </w:r>
    </w:p>
    <w:p w14:paraId="35767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教师引导</w:t>
      </w:r>
      <w:r>
        <w:rPr>
          <w:rFonts w:ascii="Arial" w:hAnsi="Arial" w:eastAsia="等线" w:cs="Arial"/>
          <w:sz w:val="22"/>
        </w:rPr>
        <w:t>：画线段图，把整条公路看作单位"1"，甲的工作效率是1/10，乙是1/15，效率和是1/6，单位"1"里包含几个1/6就需要几天。</w:t>
      </w:r>
    </w:p>
    <w:p w14:paraId="5D4BAA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板书核心公式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A003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13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工作总量 ÷ 工作效率和 = 合作工作时间</w:t>
            </w:r>
          </w:p>
        </w:tc>
      </w:tr>
    </w:tbl>
    <w:p w14:paraId="23F1CBC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 试一试——灵活应用</w:t>
      </w:r>
      <w:bookmarkEnd w:id="7"/>
    </w:p>
    <w:p w14:paraId="18BD8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：一批服装，甲车间单独加工20天完成，乙车间单独加工30天完成。两车间合作，14天能完成吗？</w:t>
      </w:r>
    </w:p>
    <w:p w14:paraId="2DC204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学生用两种方法解答：</w:t>
      </w:r>
    </w:p>
    <w:p w14:paraId="607B107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方法1</w:t>
      </w:r>
      <w:r>
        <w:rPr>
          <w:rFonts w:ascii="Arial" w:hAnsi="Arial" w:eastAsia="等线" w:cs="Arial"/>
          <w:sz w:val="22"/>
        </w:rPr>
        <w:t>：1 ÷ (1/20 + 1/30) = 12天 &lt; 14天，能完成；</w:t>
      </w:r>
    </w:p>
    <w:p w14:paraId="615D879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方法2</w:t>
      </w:r>
      <w:r>
        <w:rPr>
          <w:rFonts w:ascii="Arial" w:hAnsi="Arial" w:eastAsia="等线" w:cs="Arial"/>
          <w:sz w:val="22"/>
        </w:rPr>
        <w:t>：14天甲完成14/20，乙完成14/30，合计 14/20 + 14/30 &gt; 1，能完成。</w:t>
      </w:r>
    </w:p>
    <w:p w14:paraId="6FB685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：同一问题多角度思考，培养灵活解题能力。</w:t>
      </w:r>
    </w:p>
    <w:p w14:paraId="4294E89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 分层练习</w:t>
      </w:r>
      <w:bookmarkEnd w:id="8"/>
    </w:p>
    <w:p w14:paraId="73513F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D级（基础）</w:t>
      </w:r>
      <w:r>
        <w:rPr>
          <w:rFonts w:ascii="Arial" w:hAnsi="Arial" w:eastAsia="等线" w:cs="Arial"/>
          <w:sz w:val="22"/>
        </w:rPr>
        <w:t>：修一条路，甲单独6天完成，乙单独12天完成。甲每天修这条路的____，乙每天修____。</w:t>
      </w:r>
    </w:p>
    <w:p w14:paraId="26116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C级（巩固）</w:t>
      </w:r>
      <w:r>
        <w:rPr>
          <w:rFonts w:ascii="Arial" w:hAnsi="Arial" w:eastAsia="等线" w:cs="Arial"/>
          <w:sz w:val="22"/>
        </w:rPr>
        <w:t>：甲乙合修1天可修这条路的____。</w:t>
      </w:r>
    </w:p>
    <w:p w14:paraId="40598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B级（提升）</w:t>
      </w:r>
      <w:r>
        <w:rPr>
          <w:rFonts w:ascii="Arial" w:hAnsi="Arial" w:eastAsia="等线" w:cs="Arial"/>
          <w:sz w:val="22"/>
        </w:rPr>
        <w:t>：两队合修3天修了____，还剩____。</w:t>
      </w:r>
    </w:p>
    <w:p w14:paraId="4C08A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A级（拓展）</w:t>
      </w:r>
      <w:r>
        <w:rPr>
          <w:rFonts w:ascii="Arial" w:hAnsi="Arial" w:eastAsia="等线" w:cs="Arial"/>
          <w:sz w:val="22"/>
        </w:rPr>
        <w:t>：两队合修，____天修完这条路的一半。</w:t>
      </w:r>
    </w:p>
    <w:p w14:paraId="4AF442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发展题</w:t>
      </w:r>
      <w:r>
        <w:rPr>
          <w:rFonts w:ascii="Arial" w:hAnsi="Arial" w:eastAsia="等线" w:cs="Arial"/>
          <w:sz w:val="22"/>
        </w:rPr>
        <w:t>：</w:t>
      </w:r>
    </w:p>
    <w:p w14:paraId="2A468AD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一项工程，甲乙合作6天完成，甲单独15天完成，乙单独几天完成？</w:t>
      </w:r>
    </w:p>
    <w:p w14:paraId="34FF5E8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根据算式 1÷(1/6+1/5) 编一道应用题。</w:t>
      </w:r>
    </w:p>
    <w:p w14:paraId="03C093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综合题</w:t>
      </w:r>
      <w:r>
        <w:rPr>
          <w:rFonts w:ascii="Arial" w:hAnsi="Arial" w:eastAsia="等线" w:cs="Arial"/>
          <w:sz w:val="22"/>
        </w:rPr>
        <w:t>：某工程队18天完成工程的2/7，完成全部工程需要几天？</w:t>
      </w:r>
    </w:p>
    <w:p w14:paraId="22155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学生用多种方法解答：</w:t>
      </w:r>
    </w:p>
    <w:p w14:paraId="1AEAB35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先求工作效率：1 ÷ (2/7 ÷ 18) = 63天</w:t>
      </w:r>
    </w:p>
    <w:p w14:paraId="191D0B3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按比例：18 ÷ 2 × 7 = 63天</w:t>
      </w:r>
    </w:p>
    <w:p w14:paraId="3C7429C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方程法：设全部需x天，(2/7)x = 18</w:t>
      </w:r>
    </w:p>
    <w:p w14:paraId="78C3761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四、课堂小结</w:t>
      </w:r>
      <w:bookmarkEnd w:id="9"/>
    </w:p>
    <w:p w14:paraId="64A69C2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工程问题的数量关系：工作总量 = 工作效率 × 工作时间；</w:t>
      </w:r>
    </w:p>
    <w:p w14:paraId="5D9E351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当工作总量未知时，把它看作单位"1"，工作效率用几分之一表示；</w:t>
      </w:r>
    </w:p>
    <w:p w14:paraId="25D9FA4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合作问题的核心是把工作效率相加。</w:t>
      </w:r>
    </w:p>
    <w:p w14:paraId="28B4B17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五、作业布置</w:t>
      </w:r>
      <w:bookmarkEnd w:id="10"/>
    </w:p>
    <w:p w14:paraId="013E245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基本题：2道工程问题列式计算；</w:t>
      </w:r>
    </w:p>
    <w:p w14:paraId="50B265C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拓展题：编一道工程问题并解答。</w:t>
      </w:r>
    </w:p>
    <w:p w14:paraId="075CB29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六、板书设计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4620"/>
      </w:tblGrid>
      <w:tr w14:paraId="5523F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C3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工程问题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0451C">
            <w:pPr>
              <w:spacing w:before="120" w:after="120" w:line="288" w:lineRule="auto"/>
              <w:ind w:left="0"/>
              <w:jc w:val="left"/>
            </w:pPr>
          </w:p>
        </w:tc>
      </w:tr>
      <w:tr w14:paraId="2E37A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A0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120÷(12+8)=6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B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1÷(1/10+1/15)=6</w:t>
            </w:r>
          </w:p>
        </w:tc>
      </w:tr>
      <w:tr w14:paraId="45818A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13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300÷(30+20)=6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5E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工作总量÷效率和=时间</w:t>
            </w:r>
          </w:p>
        </w:tc>
      </w:tr>
      <w:tr w14:paraId="0387EA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3C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61÷(6.1+4.07)=6</w:t>
            </w:r>
          </w:p>
        </w:tc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F5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工作总量看作单位"1"</w:t>
            </w:r>
          </w:p>
        </w:tc>
      </w:tr>
    </w:tbl>
    <w:p w14:paraId="54F7B18E">
      <w:pPr>
        <w:spacing w:before="120" w:after="120" w:line="288" w:lineRule="auto"/>
        <w:ind w:left="0"/>
        <w:jc w:val="left"/>
      </w:pPr>
      <w:bookmarkStart w:id="12" w:name="_GoBack"/>
      <w:bookmarkEnd w:id="1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DDB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D543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94B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404</Words>
  <Characters>431</Characters>
  <TotalTime>0</TotalTime>
  <ScaleCrop>false</ScaleCrop>
  <LinksUpToDate>false</LinksUpToDate>
  <CharactersWithSpaces>441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2026-09-12T02:15:00Z</dcterms:created>
  <dc:creator>Apache POI</dc:creator>
  <cp:lastModifiedBy>尘</cp:lastModifiedBy>
  <dcterms:modified xsi:type="dcterms:W3CDTF">2026-09-12T02:16:25Z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{"Label":"1","ContentProducer":"001191110102MACQD9K64010000","ProduceID":"7684466767489552801","ReservedCode1":"","ContentPropagator":"","PropagateID":"","ReservedCode2":""}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C393FEB47F8A4B31B28929F8344385F3_13</vt:lpwstr>
  </property>
</Properties>
</file>