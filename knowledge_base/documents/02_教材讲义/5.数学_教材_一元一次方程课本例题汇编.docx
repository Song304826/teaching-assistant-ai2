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52882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一元一次方程教材原文与课本例题汇编（完整版）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919B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2EA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人教版（五四学制）七年级上册 第11章 一元一次方程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每道题附：思路分析 → 分步解题 → 易错提醒 → 验算过程</w:t>
            </w:r>
          </w:p>
        </w:tc>
      </w:tr>
    </w:tbl>
    <w:p w14:paraId="4F821C3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89EDD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11.1 从算式到方程</w:t>
      </w:r>
      <w:bookmarkEnd w:id="0"/>
    </w:p>
    <w:p w14:paraId="306207BF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一、从小学的算式到中学的方程</w:t>
      </w:r>
      <w:bookmarkEnd w:id="1"/>
    </w:p>
    <w:p w14:paraId="32768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小学做法</w:t>
      </w:r>
      <w:r>
        <w:rPr>
          <w:rFonts w:ascii="Arial" w:hAnsi="Arial" w:eastAsia="等线" w:cs="Arial"/>
          <w:sz w:val="22"/>
        </w:rPr>
        <w:t>：一个数的3倍加2等于11，求这个数。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(11 − 2) ÷ 3 = 3</w:t>
      </w:r>
    </w:p>
    <w:p w14:paraId="6D722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中学做法</w:t>
      </w:r>
      <w:r>
        <w:rPr>
          <w:rFonts w:ascii="Arial" w:hAnsi="Arial" w:eastAsia="等线" w:cs="Arial"/>
          <w:sz w:val="22"/>
        </w:rPr>
        <w:t>：设这个数为x，列方程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+ 2 = 11</w:t>
      </w:r>
    </w:p>
    <w:p w14:paraId="78FCF0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区别</w:t>
      </w:r>
      <w:r>
        <w:rPr>
          <w:rFonts w:ascii="Arial" w:hAnsi="Arial" w:eastAsia="等线" w:cs="Arial"/>
          <w:sz w:val="22"/>
        </w:rPr>
        <w:t>：小学用算术方法，从结果倒推；中学用方程，顺着题意把数量关系写出来。复杂问题用方程更简单。</w:t>
      </w:r>
    </w:p>
    <w:p w14:paraId="0AAD78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C4C2A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二、什么是方程</w:t>
      </w:r>
      <w:bookmarkEnd w:id="2"/>
    </w:p>
    <w:p w14:paraId="2C7B7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：含有未知数的等式叫做方程。</w:t>
      </w:r>
    </w:p>
    <w:p w14:paraId="63FF9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两个条件缺一不可</w:t>
      </w:r>
      <w:r>
        <w:rPr>
          <w:rFonts w:ascii="Arial" w:hAnsi="Arial" w:eastAsia="等线" w:cs="Arial"/>
          <w:sz w:val="22"/>
        </w:rPr>
        <w:t>：</w:t>
      </w:r>
    </w:p>
    <w:p w14:paraId="594F576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必须是等式（有等号"="）</w:t>
      </w:r>
    </w:p>
    <w:p w14:paraId="058A60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必须含有未知数（如x、y等字母）</w:t>
      </w:r>
    </w:p>
    <w:p w14:paraId="2E440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判断练习1</w:t>
      </w:r>
      <w:r>
        <w:rPr>
          <w:rFonts w:ascii="Arial" w:hAnsi="Arial" w:eastAsia="等线" w:cs="Arial"/>
          <w:sz w:val="22"/>
        </w:rPr>
        <w:t>：下列各式哪些是方程？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3x − 5　　② 2 + 3 = 5　　③ x − 7 = 0　　④ x + y = 4　　⑤ x² = 9　　⑥ 1/x = 2</w:t>
      </w:r>
    </w:p>
    <w:p w14:paraId="07021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逐项分析</w:t>
      </w:r>
      <w:r>
        <w:rPr>
          <w:rFonts w:ascii="Arial" w:hAnsi="Arial" w:eastAsia="等线" w:cs="Arial"/>
          <w:sz w:val="22"/>
        </w:rPr>
        <w:t>：</w:t>
      </w:r>
    </w:p>
    <w:p w14:paraId="56A9DF6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3x−5：不是等式（没有等号）→ 不是方程</w:t>
      </w:r>
    </w:p>
    <w:p w14:paraId="62E7AE1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2+3=5：是等式，但没有未知数 → 不是方程</w:t>
      </w:r>
    </w:p>
    <w:p w14:paraId="72037C4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x−7=0：有等号，有未知数x → 是方程</w:t>
      </w:r>
    </w:p>
    <w:p w14:paraId="0D627B7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x+y=4：有等号，有未知数x和y → 是方程</w:t>
      </w:r>
    </w:p>
    <w:p w14:paraId="248523C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x²=9：有等号，有未知数x → 是方程</w:t>
      </w:r>
    </w:p>
    <w:p w14:paraId="11931C0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1/x=2：有等号，有未知数x → 是方程</w:t>
      </w:r>
    </w:p>
    <w:p w14:paraId="245AF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>：③④⑤⑥是方程。</w:t>
      </w:r>
    </w:p>
    <w:p w14:paraId="05D494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2E496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三、什么是一元一次方程</w:t>
      </w:r>
      <w:bookmarkEnd w:id="3"/>
    </w:p>
    <w:p w14:paraId="68FD2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：只含有一个未知数（元），未知数的次数都是1，等号两边都是整式，这样的方程叫做一元一次方程。</w:t>
      </w:r>
    </w:p>
    <w:p w14:paraId="4D9EC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三个条件缺一不可</w:t>
      </w:r>
      <w:r>
        <w:rPr>
          <w:rFonts w:ascii="Arial" w:hAnsi="Arial" w:eastAsia="等线" w:cs="Arial"/>
          <w:sz w:val="22"/>
        </w:rPr>
        <w:t>：</w:t>
      </w:r>
    </w:p>
    <w:p w14:paraId="624FFED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只含一个未知数（一元）</w:t>
      </w:r>
    </w:p>
    <w:p w14:paraId="605098E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未知数的次数是1（一次）</w:t>
      </w:r>
    </w:p>
    <w:p w14:paraId="67ECF6A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等号两边都是整式（分母里不能有未知数）</w:t>
      </w:r>
    </w:p>
    <w:p w14:paraId="2FC2C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判断练习2</w:t>
      </w:r>
      <w:r>
        <w:rPr>
          <w:rFonts w:ascii="Arial" w:hAnsi="Arial" w:eastAsia="等线" w:cs="Arial"/>
          <w:sz w:val="22"/>
        </w:rPr>
        <w:t>：下列哪些是一元一次方程？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2x − 1 = 3　　② x + y = 5　　③ x² = 9　　④ 3x = 0　　⑤ 2x − 3y = 1　　⑥ x/2 = 4　　⑦ 1/x = 2</w:t>
      </w:r>
    </w:p>
    <w:p w14:paraId="195A4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逐项分析</w:t>
      </w:r>
      <w:r>
        <w:rPr>
          <w:rFonts w:ascii="Arial" w:hAnsi="Arial" w:eastAsia="等线" w:cs="Arial"/>
          <w:sz w:val="22"/>
        </w:rPr>
        <w:t>：</w:t>
      </w:r>
    </w:p>
    <w:p w14:paraId="4ACEB96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一个未知数x，次数1，整式 → 是</w:t>
      </w:r>
    </w:p>
    <w:p w14:paraId="4283170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有两个未知数x和y → 不是</w:t>
      </w:r>
    </w:p>
    <w:p w14:paraId="24A6BB2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x的次数是2 → 不是</w:t>
      </w:r>
    </w:p>
    <w:p w14:paraId="78AFD5C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一个未知数x，次数1 → 是</w:t>
      </w:r>
    </w:p>
    <w:p w14:paraId="3F22452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有两个未知数x和y → 不是</w:t>
      </w:r>
    </w:p>
    <w:p w14:paraId="2918D07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一个未知数x，次数1，整式 → 是</w:t>
      </w:r>
    </w:p>
    <w:p w14:paraId="57AABF1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一个未知数x，但x在分母，不是整式 → 不是</w:t>
      </w:r>
    </w:p>
    <w:p w14:paraId="5350E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</w:t>
      </w:r>
      <w:r>
        <w:rPr>
          <w:rFonts w:ascii="Arial" w:hAnsi="Arial" w:eastAsia="等线" w:cs="Arial"/>
          <w:sz w:val="22"/>
        </w:rPr>
        <w:t>：①④⑥是一元一次方程。</w:t>
      </w:r>
    </w:p>
    <w:p w14:paraId="055C2E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84BC0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四、什么是方程的解</w:t>
      </w:r>
      <w:bookmarkEnd w:id="4"/>
    </w:p>
    <w:p w14:paraId="6D994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：使方程左右两边相等的未知数的值，叫做方程的解。</w:t>
      </w:r>
    </w:p>
    <w:p w14:paraId="1B9A29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判断方法</w:t>
      </w:r>
      <w:r>
        <w:rPr>
          <w:rFonts w:ascii="Arial" w:hAnsi="Arial" w:eastAsia="等线" w:cs="Arial"/>
          <w:sz w:val="22"/>
        </w:rPr>
        <w:t>：把数值代入方程左边和右边，分别计算，看两边是否相等。</w:t>
      </w:r>
    </w:p>
    <w:p w14:paraId="0E9F8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练习1</w:t>
      </w:r>
      <w:r>
        <w:rPr>
          <w:rFonts w:ascii="Arial" w:hAnsi="Arial" w:eastAsia="等线" w:cs="Arial"/>
          <w:sz w:val="22"/>
        </w:rPr>
        <w:t>：x = 3是不是方程 2x + 1 = 7 的解？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2×3 + 1 = 6 + 1 = 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 → x = 3是这个方程的解。</w:t>
      </w:r>
    </w:p>
    <w:p w14:paraId="37E17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练习2</w:t>
      </w:r>
      <w:r>
        <w:rPr>
          <w:rFonts w:ascii="Arial" w:hAnsi="Arial" w:eastAsia="等线" w:cs="Arial"/>
          <w:sz w:val="22"/>
        </w:rPr>
        <w:t>：x = 2是不是方程 2x + 1 = 7 的解？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2×2 + 1 = 5 ≠ 7 → 不是。</w:t>
      </w:r>
    </w:p>
    <w:p w14:paraId="2DBE44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01D0D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11.2 解一元一次方程</w:t>
      </w:r>
      <w:bookmarkEnd w:id="5"/>
    </w:p>
    <w:p w14:paraId="5669E8F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例1：合并同类项</w:t>
      </w:r>
      <w:bookmarkEnd w:id="6"/>
    </w:p>
    <w:p w14:paraId="4101C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2x − 5x = 6 − 8</w:t>
      </w:r>
    </w:p>
    <w:p w14:paraId="0B3D3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：左边有两个含x的项，可以合并；右边是两个常数，可以直接计算。</w:t>
      </w:r>
    </w:p>
    <w:p w14:paraId="7A444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第一步：合并左边同类项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− 5x = (2 − 5)x = −3x</w:t>
      </w:r>
    </w:p>
    <w:p w14:paraId="007B5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第二步：计算右边常数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6 − 8 = −2</w:t>
      </w:r>
    </w:p>
    <w:p w14:paraId="2BD11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第三步：系数化为1</w:t>
      </w:r>
      <w:r>
        <w:rPr>
          <w:rFonts w:ascii="Arial" w:hAnsi="Arial" w:eastAsia="等线" w:cs="Arial"/>
          <w:sz w:val="22"/>
        </w:rPr>
        <w:t>（两边同时除以−3）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−3x = −2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(−2) ÷ (−3) = 2/3</w:t>
      </w:r>
    </w:p>
    <w:p w14:paraId="11F8A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：−2除以−3，负负得正，结果是正数2/3，不要写成−2/3。</w:t>
      </w:r>
    </w:p>
    <w:p w14:paraId="47C47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2×(2/3) − 5×(2/3) = 4/3 − 10/3 = −6/3 = −2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6 − 8 = −2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右边，正确。</w:t>
      </w:r>
    </w:p>
    <w:p w14:paraId="40B841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F992B0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例2：移项</w:t>
      </w:r>
      <w:bookmarkEnd w:id="7"/>
    </w:p>
    <w:p w14:paraId="1B32FB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3x + 20 = 4x − 25</w:t>
      </w:r>
    </w:p>
    <w:p w14:paraId="39D5F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：把含x的项都移到左边，常数项都移到右边。</w:t>
      </w:r>
    </w:p>
    <w:p w14:paraId="546D2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第一步：移项</w:t>
      </w:r>
      <w:r>
        <w:rPr>
          <w:rFonts w:ascii="Arial" w:hAnsi="Arial" w:eastAsia="等线" w:cs="Arial"/>
          <w:sz w:val="22"/>
        </w:rPr>
        <w:t>（移项要变号）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− 4x = −25 − 20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E5C1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13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为什么要变号？根据等式性质1：两边同时减20，左边20没了；两边同时减4x，右边4x没了。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3x + 20 − 20 − 4x = 4x − 25 − 20 − 4x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化简就是 3x − 4x = −25 − 20</w:t>
            </w:r>
          </w:p>
        </w:tc>
      </w:tr>
    </w:tbl>
    <w:p w14:paraId="51C956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(3 − 4)x = −45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−x = −45</w:t>
      </w:r>
    </w:p>
    <w:p w14:paraId="61457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第三步：系数化为1</w:t>
      </w:r>
      <w:r>
        <w:rPr>
          <w:rFonts w:ascii="Arial" w:hAnsi="Arial" w:eastAsia="等线" w:cs="Arial"/>
          <w:sz w:val="22"/>
        </w:rPr>
        <w:t>（两边同时除以−1）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45</w:t>
      </w:r>
    </w:p>
    <w:p w14:paraId="4B0329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：移项一定要变号！从等号一边移到另一边，加号变减号，减号变加号。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❌ 错例：3x + 20 = 4x − 25 → 3x + 4x = 25 − 20（没移项却变号了）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对例：3x + 20 = 4x − 25 → 3x − 4x = −25 − 20（移了的才变号）</w:t>
      </w:r>
    </w:p>
    <w:p w14:paraId="1D5A8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3×45 + 20 = 135 + 20 = 155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4×45 − 25 = 180 − 25 = 155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右边，正确。</w:t>
      </w:r>
    </w:p>
    <w:p w14:paraId="09DEAB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E5A3B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例3：去括号（括号前是正数）</w:t>
      </w:r>
      <w:bookmarkEnd w:id="8"/>
    </w:p>
    <w:p w14:paraId="0091E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2(x − 1) = x + 3</w:t>
      </w:r>
    </w:p>
    <w:p w14:paraId="3B71A7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：先把括号去掉，再按移项的方法做。</w:t>
      </w:r>
    </w:p>
    <w:p w14:paraId="1476B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第一步：去括号</w:t>
      </w:r>
      <w:r>
        <w:rPr>
          <w:rFonts w:ascii="Arial" w:hAnsi="Arial" w:eastAsia="等线" w:cs="Arial"/>
          <w:sz w:val="22"/>
        </w:rPr>
        <w:t>（用括号外的2分别乘括号里的每一项）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2·x + 2·(−1) = x + 3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− 2 = x + 3</w:t>
      </w:r>
    </w:p>
    <w:p w14:paraId="71103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2x − x = 3 + 2</w:t>
      </w:r>
    </w:p>
    <w:p w14:paraId="40F89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5</w:t>
      </w:r>
    </w:p>
    <w:p w14:paraId="55FC7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2×(5 − 1) = 2×4 =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5 + 3 =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右边，正确。</w:t>
      </w:r>
    </w:p>
    <w:p w14:paraId="6315F1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1346D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例4：去括号（括号前是负数）</w:t>
      </w:r>
      <w:bookmarkEnd w:id="9"/>
    </w:p>
    <w:p w14:paraId="782B7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3(x − 2) − 2(x − 1) = 4</w:t>
      </w:r>
    </w:p>
    <w:p w14:paraId="6A225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第一步：去括号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3·x + 3·(−2) − 2·x − 2·(−1)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− 6 − 2x + 2 = 4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F543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87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注意：−2(x−1)去括号后是 −2x + 2，不是 −2x − 2！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因为−2×(−1) = +2，负负得正。</w:t>
            </w:r>
          </w:p>
        </w:tc>
      </w:tr>
    </w:tbl>
    <w:p w14:paraId="347CC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(3x − 2x) + (−6 + 2)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− 4 = 4</w:t>
      </w:r>
    </w:p>
    <w:p w14:paraId="6B1E79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 + 4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8</w:t>
      </w:r>
    </w:p>
    <w:p w14:paraId="33295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3×(8−2) − 2×(8−1) = 3×6 − 2×7 = 18 − 14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右边，正确。</w:t>
      </w:r>
    </w:p>
    <w:p w14:paraId="49C88E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415DC8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例5：去分母</w:t>
      </w:r>
      <w:bookmarkEnd w:id="10"/>
    </w:p>
    <w:p w14:paraId="3D7B9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(x+1)/2 − (x−1)/3 = 1</w:t>
      </w:r>
    </w:p>
    <w:p w14:paraId="7235E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：有分母先去分母，两边同时乘所有分母的最小公倍数。</w:t>
      </w:r>
    </w:p>
    <w:p w14:paraId="5794F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第一步：找最小公倍数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分母是2和3，最小公倍数是6。</w:t>
      </w:r>
    </w:p>
    <w:p w14:paraId="55000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第二步：两边同乘6</w:t>
      </w:r>
      <w:r>
        <w:rPr>
          <w:rFonts w:ascii="Arial" w:hAnsi="Arial" w:eastAsia="等线" w:cs="Arial"/>
          <w:sz w:val="22"/>
        </w:rPr>
        <w:t>（每一项都要乘，不要漏乘）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6×(x+1)/2 − 6×(x−1)/3 = 6×1</w:t>
      </w:r>
    </w:p>
    <w:p w14:paraId="4E5BB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化简：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3(x+1) − 2(x−1) = 6</w:t>
      </w:r>
    </w:p>
    <w:p w14:paraId="283AA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：右边的"1"也要乘6！很多同学只乘了有分母的项，漏掉了不含分母的常数项。</w:t>
      </w:r>
    </w:p>
    <w:p w14:paraId="0BF5E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第三步：去括号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3·x + 3·1 − 2·x − 2·(−1)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3x + 3 − 2x + 2 = 6</w:t>
      </w:r>
    </w:p>
    <w:p w14:paraId="1E2F2D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(3−2)x + (3+2)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+ 5 = 6</w:t>
      </w:r>
    </w:p>
    <w:p w14:paraId="7D306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第五步：移项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6 − 5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</w:t>
      </w:r>
    </w:p>
    <w:p w14:paraId="68AF4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(1+1)/2 − (1−1)/3 = 2/2 − 0/3 = 1 − 0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右边，正确。</w:t>
      </w:r>
    </w:p>
    <w:p w14:paraId="1D8881D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0AB91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例6：完整五步（综合题）</w:t>
      </w:r>
      <w:bookmarkEnd w:id="11"/>
    </w:p>
    <w:p w14:paraId="49734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：解方程 (2x−1)/3 − (x+2)/2 = 1</w:t>
      </w:r>
    </w:p>
    <w:p w14:paraId="603B9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第一步：去分母</w:t>
      </w:r>
      <w:r>
        <w:rPr>
          <w:rFonts w:ascii="Arial" w:hAnsi="Arial" w:eastAsia="等线" w:cs="Arial"/>
          <w:sz w:val="22"/>
        </w:rPr>
        <w:t>（分母3和2，最小公倍数6）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6×(2x−1)/3 − 6×(x+2)/2 = 6×1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2(2x−1) − 3(x+2) = 6</w:t>
      </w:r>
    </w:p>
    <w:p w14:paraId="4FD5A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第二步：去括号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4x − 2 − 3x − 6 = 6</w:t>
      </w:r>
    </w:p>
    <w:p w14:paraId="25FD7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(4x − 3x) + (−2 − 6) = 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− 8 = 6</w:t>
      </w:r>
    </w:p>
    <w:p w14:paraId="59963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 + 8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14</w:t>
      </w:r>
    </w:p>
    <w:p w14:paraId="439A8B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第五步：验算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左边 = (2×14−1)/3 − (14+2)/2 = 27/3 − 16/2 = 9 − 8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右边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正确。</w:t>
      </w:r>
    </w:p>
    <w:p w14:paraId="50C970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1D856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11.3 实际问题与一元一次方程</w:t>
      </w:r>
      <w:bookmarkEnd w:id="12"/>
    </w:p>
    <w:p w14:paraId="35BB093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例1：销售中的盈亏</w:t>
      </w:r>
      <w:bookmarkEnd w:id="13"/>
    </w:p>
    <w:p w14:paraId="700B3B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：某商店以每件60元的价格卖出两件衣服，一件盈利25%，一件亏损25%。卖这两件衣服总的是盈利还是亏损？</w:t>
      </w:r>
    </w:p>
    <w:p w14:paraId="4FD0C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：要判断盈亏，必须先算出两件衣服各自的进价，然后比较总进价和总售价。</w:t>
      </w:r>
    </w:p>
    <w:p w14:paraId="0F8EE9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第一件（盈利25%）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设进价为x元。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盈利25%，意思是：售价比进价多了进价的25%。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售价 = 进价 + 进价×25% = 进价×(1 + 25%) = 1.25x</w:t>
      </w:r>
    </w:p>
    <w:p w14:paraId="417DA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1.25x = 60</w:t>
      </w:r>
    </w:p>
    <w:p w14:paraId="2C1B4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60 ÷ 1.25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48</w:t>
      </w:r>
    </w:p>
    <w:p w14:paraId="3767E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第一件衣服进价48元。</w:t>
      </w:r>
    </w:p>
    <w:p w14:paraId="1D734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第二件（亏损25%）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设进价为y元。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亏损25%，意思是：售价比进价少了进价的25%。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售价 = 进价 − 进价×25% = 进价×(1 − 25%) = 0.75y</w:t>
      </w:r>
    </w:p>
    <w:p w14:paraId="7E186C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0.75y = 60</w:t>
      </w:r>
    </w:p>
    <w:p w14:paraId="536BB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y = 60 ÷ 0.75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y = 80</w:t>
      </w:r>
    </w:p>
    <w:p w14:paraId="6787A5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第二件衣服进价80元。</w:t>
      </w:r>
    </w:p>
    <w:p w14:paraId="109BB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总进价</w:t>
      </w:r>
      <w:r>
        <w:rPr>
          <w:rFonts w:ascii="Arial" w:hAnsi="Arial" w:eastAsia="等线" w:cs="Arial"/>
          <w:sz w:val="22"/>
        </w:rPr>
        <w:t>：48 + 80 = 128元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总售价</w:t>
      </w:r>
      <w:r>
        <w:rPr>
          <w:rFonts w:ascii="Arial" w:hAnsi="Arial" w:eastAsia="等线" w:cs="Arial"/>
          <w:sz w:val="22"/>
        </w:rPr>
        <w:t>：60 + 60 = 120元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盈亏</w:t>
      </w:r>
      <w:r>
        <w:rPr>
          <w:rFonts w:ascii="Arial" w:hAnsi="Arial" w:eastAsia="等线" w:cs="Arial"/>
          <w:sz w:val="22"/>
        </w:rPr>
        <w:t>：120 − 128 = −8元</w:t>
      </w:r>
    </w:p>
    <w:p w14:paraId="52FA0A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：卖这两件衣服总的亏损了8元。</w:t>
      </w:r>
    </w:p>
    <w:p w14:paraId="71C9E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：很多同学以为一件赚25%一件亏25%，应该不赚不亏。错了！因为两件衣服的进价不一样，盈利和亏损的基数不同。</w:t>
      </w:r>
    </w:p>
    <w:p w14:paraId="5E134F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48A31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例2：配套问题</w:t>
      </w:r>
      <w:bookmarkEnd w:id="14"/>
    </w:p>
    <w:p w14:paraId="3A814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：某车间有22名工人，每人每天可生产1200个螺钉或2000个螺母。1个螺钉配2个螺母，怎样安排工人使每天生产的螺钉和螺母刚好配套？</w:t>
      </w:r>
    </w:p>
    <w:p w14:paraId="60A39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：配套的意思是，螺母的数量 = 螺钉数量的2倍。</w:t>
      </w:r>
    </w:p>
    <w:p w14:paraId="35735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设安排x名工人生产螺钉，则(22−x)名工人生产螺母。</w:t>
      </w:r>
    </w:p>
    <w:p w14:paraId="25065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螺钉数量</w:t>
      </w:r>
      <w:r>
        <w:rPr>
          <w:rFonts w:ascii="Arial" w:hAnsi="Arial" w:eastAsia="等线" w:cs="Arial"/>
          <w:sz w:val="22"/>
        </w:rPr>
        <w:t>：x人 × 1200个/人 = 1200x 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螺母数量</w:t>
      </w:r>
      <w:r>
        <w:rPr>
          <w:rFonts w:ascii="Arial" w:hAnsi="Arial" w:eastAsia="等线" w:cs="Arial"/>
          <w:sz w:val="22"/>
        </w:rPr>
        <w:t>：(22−x)人 × 2000个/人 = 2000(22−x) 个</w:t>
      </w:r>
    </w:p>
    <w:p w14:paraId="2D658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螺母数量 = 2 × 螺钉数量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2000(22 − x) = 2 × 1200x</w:t>
      </w:r>
    </w:p>
    <w:p w14:paraId="6899B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第一步：去括号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2000×22 − 2000x = 2400x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44000 − 2000x = 2400x</w:t>
      </w:r>
    </w:p>
    <w:p w14:paraId="4D3C91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44000 = 2400x + 2000x</w:t>
      </w:r>
    </w:p>
    <w:p w14:paraId="3D24DF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44000 = 4400x</w:t>
      </w:r>
    </w:p>
    <w:p w14:paraId="14FAC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第四步：系数化为1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44000 ÷ 4400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10</w:t>
      </w:r>
    </w:p>
    <w:p w14:paraId="5E1F0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生产螺母的人数</w:t>
      </w:r>
      <w:r>
        <w:rPr>
          <w:rFonts w:ascii="Arial" w:hAnsi="Arial" w:eastAsia="等线" w:cs="Arial"/>
          <w:sz w:val="22"/>
        </w:rPr>
        <w:t>：22 − 10 = 12人</w:t>
      </w:r>
    </w:p>
    <w:p w14:paraId="6999C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：安排10人生产螺钉，12人生产螺母。</w:t>
      </w:r>
    </w:p>
    <w:p w14:paraId="61EBCF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螺钉：10 × 1200 = 12000个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螺母：12 × 2000 = 24000个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24000 ÷ 12000 = 2，正好是螺钉的2倍，配套正确。</w:t>
      </w:r>
    </w:p>
    <w:p w14:paraId="05BBB8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F23C5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例3：行程问题</w:t>
      </w:r>
      <w:bookmarkEnd w:id="15"/>
    </w:p>
    <w:p w14:paraId="61F0F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：一辆客车和一辆卡车同时从A地出发沿同方向行驶，客车速度70km/h，卡车速度60km/h。客车比卡车早1小时经过B地。A、B两地间的路程是多少？</w:t>
      </w:r>
    </w:p>
    <w:p w14:paraId="6D8A4C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：客车快，所以用的时间少；卡车慢，用的时间多。两者时间差1小时。</w:t>
      </w:r>
    </w:p>
    <w:p w14:paraId="5F5AF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设A、B两地路程为x千米。</w:t>
      </w:r>
    </w:p>
    <w:p w14:paraId="3AB8F0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客车时间</w:t>
      </w:r>
      <w:r>
        <w:rPr>
          <w:rFonts w:ascii="Arial" w:hAnsi="Arial" w:eastAsia="等线" w:cs="Arial"/>
          <w:sz w:val="22"/>
        </w:rPr>
        <w:t>：路程 ÷ 速度 = x ÷ 70 = x/70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卡车时间</w:t>
      </w:r>
      <w:r>
        <w:rPr>
          <w:rFonts w:ascii="Arial" w:hAnsi="Arial" w:eastAsia="等线" w:cs="Arial"/>
          <w:sz w:val="22"/>
        </w:rPr>
        <w:t>：路程 ÷ 速度 = x ÷ 60 = x/60 小时</w:t>
      </w:r>
    </w:p>
    <w:p w14:paraId="36393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卡车时间 − 客车时间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x/60 − x/70 = 1</w:t>
      </w:r>
    </w:p>
    <w:p w14:paraId="1F069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第一步：找最小公倍数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60和70的最小公倍数：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60 = 2×2×3×5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70 = 2×5×7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最小公倍数 = 2×2×3×5×7 = 420</w:t>
      </w:r>
    </w:p>
    <w:p w14:paraId="1501FB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第二步：两边同乘420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420 × x/60 − 420 × x/70 = 420 ×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7x − 6x = 420</w:t>
      </w:r>
    </w:p>
    <w:p w14:paraId="3F2AE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(7−6)x = 420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420</w:t>
      </w:r>
    </w:p>
    <w:p w14:paraId="7C221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：A、B两地间的路程是420千米。</w:t>
      </w:r>
    </w:p>
    <w:p w14:paraId="7BCCA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客车时间：420 ÷ 70 = 6小时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卡车时间：420 ÷ 60 = 7小时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时间差：7 − 6 = 1小时，正好早到1小时，正确。</w:t>
      </w:r>
    </w:p>
    <w:p w14:paraId="0986C8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7C5F1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例4：工程问题</w:t>
      </w:r>
      <w:bookmarkEnd w:id="16"/>
    </w:p>
    <w:p w14:paraId="3E953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题目</w:t>
      </w:r>
      <w:r>
        <w:rPr>
          <w:rFonts w:ascii="Arial" w:hAnsi="Arial" w:eastAsia="等线" w:cs="Arial"/>
          <w:sz w:val="22"/>
        </w:rPr>
        <w:t>：整理一批图书，由一个人做要40小时完成。现计划由一部分人先做4小时，再增加2人和他们一起做8小时完成工作。假设每人效率相同，应先安排多少人工作？</w:t>
      </w:r>
    </w:p>
    <w:p w14:paraId="1A56B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思路</w:t>
      </w:r>
      <w:r>
        <w:rPr>
          <w:rFonts w:ascii="Arial" w:hAnsi="Arial" w:eastAsia="等线" w:cs="Arial"/>
          <w:sz w:val="22"/>
        </w:rPr>
        <w:t>：把总工作量看作单位"1"，一个人一小时做全部工作的1/40。</w:t>
      </w:r>
    </w:p>
    <w:p w14:paraId="67ACD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设先安排x人工作。</w:t>
      </w:r>
    </w:p>
    <w:p w14:paraId="46D94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第一阶段（x人做4小时）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工作量 = 人数 × 时间 × 单人效率 = x × 4 × 1/40 = 4x/40</w:t>
      </w:r>
    </w:p>
    <w:p w14:paraId="091CE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第二阶段（x+2人做8小时）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增加了2人，所以人数是(x+2)人。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工作量 = (x+2) × 8 × 1/40 = 8(x+2)/40</w:t>
      </w:r>
    </w:p>
    <w:p w14:paraId="3FFF5D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总工作量 = 1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4x/40 + 8(x+2)/40 = 1</w:t>
      </w:r>
    </w:p>
    <w:p w14:paraId="1AA355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第一步：去分母</w:t>
      </w:r>
      <w:r>
        <w:rPr>
          <w:rFonts w:ascii="Arial" w:hAnsi="Arial" w:eastAsia="等线" w:cs="Arial"/>
          <w:sz w:val="22"/>
        </w:rPr>
        <w:t>（两边同乘40）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4x + 8(x+2) = 40</w:t>
      </w:r>
    </w:p>
    <w:p w14:paraId="28CDE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第二步：去括号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4x + 8x + 16 = 40</w:t>
      </w:r>
    </w:p>
    <w:p w14:paraId="4DB23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第三步：合并同类项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12x + 16 = 40</w:t>
      </w:r>
    </w:p>
    <w:p w14:paraId="4F151B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第四步：移项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12x = 40 − 16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12x = 24</w:t>
      </w:r>
    </w:p>
    <w:p w14:paraId="6A1AB6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第五步：系数化为1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24 ÷ 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x = 2</w:t>
      </w:r>
    </w:p>
    <w:p w14:paraId="41B54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</w:t>
      </w:r>
      <w:r>
        <w:rPr>
          <w:rFonts w:ascii="Arial" w:hAnsi="Arial" w:eastAsia="等线" w:cs="Arial"/>
          <w:sz w:val="22"/>
        </w:rPr>
        <w:t>：应先安排2人工作。</w:t>
      </w:r>
    </w:p>
    <w:p w14:paraId="740127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验算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第一阶段：2人×4小时×1/40 = 8/40 = 1/5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第二阶段：4人×8小时×1/40 = 32/40 = 4/5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合计：1/5 + 4/5 = 1，正好完成全部工作，正确。</w:t>
      </w:r>
    </w:p>
    <w:p w14:paraId="7EEDB9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3BC32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解一元一次方程的五个步骤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3030"/>
        <w:gridCol w:w="3675"/>
      </w:tblGrid>
      <w:tr w14:paraId="60C67A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64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0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操作方法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E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易错点</w:t>
            </w:r>
          </w:p>
        </w:tc>
      </w:tr>
      <w:tr w14:paraId="4F42F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F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去分母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A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两边同乘各分母的最小公倍数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0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不要漏乘不含分母的项（如单独的数字1）</w:t>
            </w:r>
          </w:p>
        </w:tc>
      </w:tr>
      <w:tr w14:paraId="4651E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A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去括号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EE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用括号外的数乘括号内每一项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13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括号前是负号时，括号内各项都要变号</w:t>
            </w:r>
          </w:p>
        </w:tc>
      </w:tr>
      <w:tr w14:paraId="7D2A5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1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 移项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D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含x的移左边，常数移右边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62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移项必须变号！没移的项不变号</w:t>
            </w:r>
          </w:p>
        </w:tc>
      </w:tr>
      <w:tr w14:paraId="4AB2C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D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 合并同类项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80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系数相加，字母和指数不变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F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注意符号，正数加负数要算对</w:t>
            </w:r>
          </w:p>
        </w:tc>
      </w:tr>
      <w:tr w14:paraId="4797F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3F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 系数化为1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D1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两边同除以未知数的系数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9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注意正负号，负负得正</w:t>
            </w:r>
          </w:p>
        </w:tc>
      </w:tr>
    </w:tbl>
    <w:p w14:paraId="477B8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记忆口诀</w:t>
      </w:r>
      <w:r>
        <w:rPr>
          <w:rFonts w:ascii="Arial" w:hAnsi="Arial" w:eastAsia="等线" w:cs="Arial"/>
          <w:sz w:val="22"/>
        </w:rPr>
        <w:t>：去分母，去括号，移项要变号；合并同类项，系数化1要记牢。</w:t>
      </w:r>
    </w:p>
    <w:p w14:paraId="15FB31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D9895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常见错误对比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625"/>
        <w:gridCol w:w="2655"/>
      </w:tblGrid>
      <w:tr w14:paraId="0B785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86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错误做法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57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正确做法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E4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错误原因</w:t>
            </w:r>
          </w:p>
        </w:tc>
      </w:tr>
      <w:tr w14:paraId="41B2C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4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3x + 20 = 4x − 25 → 7x = −5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C0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3x − 4x = −45 → x = 45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F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移项没变号</w:t>
            </w:r>
          </w:p>
        </w:tc>
      </w:tr>
      <w:tr w14:paraId="6B2CFD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8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2(x−1) = 2x−1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7D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2(x−1) = 2x−2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CF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去括号漏乘了−1</w:t>
            </w:r>
          </w:p>
        </w:tc>
      </w:tr>
      <w:tr w14:paraId="4EE8D7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7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(x+1)/2 = 1 → x+1 = 1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71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(x+1)/2 = 1 → x+1 = 2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F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去分母漏乘了右边的1</w:t>
            </w:r>
          </w:p>
        </w:tc>
      </w:tr>
      <w:tr w14:paraId="3A57F7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75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3x = 6 → x = 1/2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5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3x = 6 → x = 2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1C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系数化1除反了</w:t>
            </w:r>
          </w:p>
        </w:tc>
      </w:tr>
      <w:tr w14:paraId="6BFF2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FA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−x = 5 → x = 5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B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−x = 5 → x = −5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5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漏了负号</w:t>
            </w:r>
          </w:p>
        </w:tc>
      </w:tr>
    </w:tbl>
    <w:p w14:paraId="0805C3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A3C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资料来源：人教版（五四学制）七年级上册数学教材第11章，根据公开教学资料整理。</w:t>
      </w:r>
    </w:p>
    <w:p w14:paraId="148B58DB">
      <w:pPr>
        <w:spacing w:before="120" w:after="120" w:line="288" w:lineRule="auto"/>
        <w:ind w:left="0"/>
        <w:jc w:val="left"/>
      </w:pPr>
      <w:bookmarkStart w:id="19" w:name="_GoBack"/>
      <w:bookmarkEnd w:id="1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777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10D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2879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816</Words>
  <Characters>866</Characters>
  <TotalTime>0</TotalTime>
  <ScaleCrop>false</ScaleCrop>
  <LinksUpToDate>false</LinksUpToDate>
  <CharactersWithSpaces>1027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2026-09-18T15:52:00Z</dcterms:created>
  <dc:creator>Apache POI</dc:creator>
  <cp:lastModifiedBy>尘</cp:lastModifiedBy>
  <dcterms:modified xsi:type="dcterms:W3CDTF">2026-09-18T16:55:08Z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DA5143921C9C47B8B71131BDA22CC1DB_12</vt:lpwstr>
  </property>
</Properties>
</file>